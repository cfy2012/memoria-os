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066591">
      <w:pPr>
        <w:pStyle w:val="31"/>
        <w:spacing w:after="240"/>
        <w:jc w:val="center"/>
        <w:rPr>
          <w:rFonts w:ascii="微软雅黑" w:hAnsi="微软雅黑" w:eastAsia="微软雅黑"/>
          <w:b/>
          <w:i w:val="0"/>
          <w:color w:val="000000"/>
          <w:sz w:val="36"/>
        </w:rPr>
      </w:pPr>
    </w:p>
    <w:p w14:paraId="64766BEF">
      <w:pPr>
        <w:pStyle w:val="31"/>
        <w:spacing w:after="240"/>
        <w:jc w:val="center"/>
        <w:rPr>
          <w:rFonts w:ascii="微软雅黑" w:hAnsi="微软雅黑" w:eastAsia="微软雅黑"/>
          <w:b/>
          <w:i w:val="0"/>
          <w:color w:val="000000"/>
          <w:sz w:val="36"/>
        </w:rPr>
      </w:pPr>
    </w:p>
    <w:p w14:paraId="5121727F">
      <w:pPr>
        <w:pStyle w:val="31"/>
        <w:spacing w:after="240"/>
        <w:jc w:val="center"/>
        <w:rPr>
          <w:rFonts w:ascii="微软雅黑" w:hAnsi="微软雅黑" w:eastAsia="微软雅黑"/>
          <w:b/>
          <w:i w:val="0"/>
          <w:color w:val="000000"/>
          <w:sz w:val="36"/>
        </w:rPr>
      </w:pPr>
    </w:p>
    <w:p w14:paraId="4ADDC3AF">
      <w:pPr>
        <w:pStyle w:val="31"/>
        <w:spacing w:after="240"/>
        <w:jc w:val="center"/>
        <w:rPr>
          <w:rFonts w:ascii="微软雅黑" w:hAnsi="微软雅黑" w:eastAsia="微软雅黑"/>
          <w:b/>
          <w:i w:val="0"/>
          <w:color w:val="000000"/>
          <w:sz w:val="36"/>
        </w:rPr>
      </w:pPr>
    </w:p>
    <w:p w14:paraId="23158519">
      <w:pPr>
        <w:pStyle w:val="31"/>
        <w:spacing w:after="240"/>
        <w:jc w:val="center"/>
        <w:rPr>
          <w:rFonts w:ascii="微软雅黑" w:hAnsi="微软雅黑" w:eastAsia="微软雅黑"/>
          <w:b/>
          <w:i w:val="0"/>
          <w:color w:val="000000"/>
          <w:sz w:val="36"/>
        </w:rPr>
      </w:pPr>
    </w:p>
    <w:p w14:paraId="189F423A">
      <w:pPr>
        <w:pStyle w:val="31"/>
        <w:spacing w:after="240"/>
        <w:jc w:val="center"/>
        <w:rPr>
          <w:rFonts w:ascii="微软雅黑" w:hAnsi="微软雅黑" w:eastAsia="微软雅黑"/>
          <w:b/>
          <w:i w:val="0"/>
          <w:color w:val="000000"/>
          <w:sz w:val="36"/>
        </w:rPr>
      </w:pPr>
    </w:p>
    <w:p w14:paraId="24256E9A"/>
    <w:p w14:paraId="0A86BACD">
      <w:pPr>
        <w:pStyle w:val="31"/>
        <w:spacing w:after="240"/>
        <w:jc w:val="center"/>
      </w:pPr>
      <w:r>
        <w:rPr>
          <w:rFonts w:ascii="微软雅黑" w:hAnsi="微软雅黑" w:eastAsia="微软雅黑"/>
          <w:b/>
          <w:i w:val="0"/>
          <w:color w:val="000000"/>
          <w:sz w:val="36"/>
        </w:rPr>
        <w:t>Memoria BASIC 编程入门</w:t>
      </w:r>
    </w:p>
    <w:tbl>
      <w:tblPr>
        <w:tblStyle w:val="32"/>
        <w:tblW w:w="0" w:type="auto"/>
        <w:jc w:val="center"/>
        <w:tblLayout w:type="fixed"/>
        <w:tblCellMar>
          <w:top w:w="40" w:type="dxa"/>
          <w:left w:w="144" w:type="dxa"/>
          <w:bottom w:w="40" w:type="dxa"/>
          <w:right w:w="144" w:type="dxa"/>
        </w:tblCellMar>
      </w:tblPr>
      <w:tblGrid>
        <w:gridCol w:w="9406"/>
      </w:tblGrid>
      <w:tr w14:paraId="4E6102D2">
        <w:tblPrEx>
          <w:tblCellMar>
            <w:top w:w="40" w:type="dxa"/>
            <w:left w:w="144" w:type="dxa"/>
            <w:bottom w:w="40" w:type="dxa"/>
            <w:right w:w="144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1E46B3DD">
            <w:pPr>
              <w:spacing w:after="8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版本：v4（全书校对版）· 2026-10-07</w:t>
            </w:r>
          </w:p>
          <w:p w14:paraId="33E6C852">
            <w:pPr>
              <w:spacing w:after="8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v4 更新：全量通读校对——绘图章节坐标统一为真机 480×320；附录 D 补齐新 GUI 语句；彩蛋升级为编号收集制（21 个彩蛋 + 3 个彩蛋挑战，图鉴见附录 G）。</w:t>
            </w:r>
          </w:p>
          <w:p w14:paraId="517F2B05">
            <w:pPr>
              <w:spacing w:after="8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语法依据：《Memoria BASIC 语言手册》v1.5（docs/BASIC-LANGUAGE.md）· 解释器源码：</w:t>
            </w:r>
            <w:r>
              <w:rPr>
                <w:rStyle w:val="165"/>
                <w:rFonts w:ascii="Consolas" w:hAnsi="Consolas" w:eastAsia="微软雅黑"/>
                <w:b w:val="0"/>
                <w:i w:val="0"/>
                <w:sz w:val="22"/>
              </w:rPr>
              <w:t>components/memoria_basic/</w:t>
            </w:r>
          </w:p>
          <w:p w14:paraId="6D864DB0">
            <w:pPr>
              <w:spacing w:after="8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用途：零基础读者在 Memoria OS 掌机上从零学会编程的教材。速查请翻语言手册，本书负责“讲会”。</w:t>
            </w:r>
          </w:p>
        </w:tc>
      </w:tr>
    </w:tbl>
    <w:p w14:paraId="2DE6D61B">
      <w:pPr>
        <w:pStyle w:val="3"/>
        <w:keepNext/>
        <w:rPr>
          <w:rFonts w:ascii="微软雅黑" w:hAnsi="微软雅黑" w:eastAsia="微软雅黑"/>
          <w:b/>
          <w:i w:val="0"/>
          <w:color w:val="000000"/>
          <w:sz w:val="32"/>
        </w:rPr>
      </w:pPr>
    </w:p>
    <w:p w14:paraId="0E4964A7">
      <w:pPr>
        <w:pStyle w:val="3"/>
        <w:keepNext/>
        <w:rPr>
          <w:rFonts w:ascii="微软雅黑" w:hAnsi="微软雅黑" w:eastAsia="微软雅黑"/>
          <w:b/>
          <w:i w:val="0"/>
          <w:color w:val="000000"/>
          <w:sz w:val="32"/>
        </w:rPr>
      </w:pPr>
    </w:p>
    <w:p w14:paraId="4696FB98"/>
    <w:p w14:paraId="245ACAD5"/>
    <w:p w14:paraId="18B0DA91"/>
    <w:p w14:paraId="4683B54B"/>
    <w:p w14:paraId="41A15E3F">
      <w:pPr>
        <w:pStyle w:val="31"/>
        <w:jc w:val="center"/>
      </w:pPr>
      <w:r>
        <w:t>Memoria BASIC 编程入门</w:t>
      </w:r>
    </w:p>
    <w:p w14:paraId="2E780141">
      <w:pPr>
        <w:jc w:val="center"/>
      </w:pPr>
      <w:r>
        <w:rPr>
          <w:sz w:val="24"/>
        </w:rPr>
        <w:t>v4（全书校对版）· 2026-10-07 · 章节目录</w:t>
      </w:r>
    </w:p>
    <w:p w14:paraId="5B95154A">
      <w:pPr>
        <w:pStyle w:val="3"/>
      </w:pPr>
      <w:r>
        <w:t>目录</w:t>
      </w:r>
    </w:p>
    <w:p w14:paraId="47B6348C">
      <w:pPr>
        <w:pStyle w:val="4"/>
        <w:tabs>
          <w:tab w:val="right" w:pos="9071"/>
        </w:tabs>
      </w:pPr>
      <w:r>
        <w:t>前言：这本书怎么用</w:t>
      </w:r>
      <w:r>
        <w:tab/>
      </w:r>
      <w:r>
        <w:t>2</w:t>
      </w:r>
    </w:p>
    <w:p w14:paraId="163C1052">
      <w:pPr>
        <w:pStyle w:val="4"/>
        <w:tabs>
          <w:tab w:val="right" w:pos="9071"/>
        </w:tabs>
      </w:pPr>
      <w:r>
        <w:t>开篇课：写代码之前，先装一个“程序脑”</w:t>
      </w:r>
      <w:r>
        <w:tab/>
      </w:r>
      <w:r>
        <w:t>4</w:t>
      </w:r>
    </w:p>
    <w:p w14:paraId="333A7795">
      <w:pPr>
        <w:spacing w:before="0" w:after="0" w:line="276" w:lineRule="auto"/>
        <w:ind w:left="425"/>
      </w:pPr>
      <w:r>
        <w:rPr>
          <w:sz w:val="24"/>
        </w:rPr>
        <w:t>一、程序到底是什么：一份写给机器的菜谱</w:t>
      </w:r>
    </w:p>
    <w:p w14:paraId="68E89B63">
      <w:pPr>
        <w:spacing w:before="0" w:after="0" w:line="276" w:lineRule="auto"/>
        <w:ind w:left="425"/>
      </w:pPr>
      <w:r>
        <w:rPr>
          <w:sz w:val="24"/>
        </w:rPr>
        <w:t>二、程序思维的两大流派：面向过程与面向对象</w:t>
      </w:r>
    </w:p>
    <w:p w14:paraId="15C43C49">
      <w:pPr>
        <w:spacing w:before="0" w:after="0" w:line="276" w:lineRule="auto"/>
        <w:ind w:left="425"/>
      </w:pPr>
      <w:r>
        <w:rPr>
          <w:sz w:val="24"/>
        </w:rPr>
        <w:t>三、三大结构：所有程序都是三块积木</w:t>
      </w:r>
    </w:p>
    <w:p w14:paraId="62158B1C">
      <w:pPr>
        <w:spacing w:before="0" w:after="0" w:line="276" w:lineRule="auto"/>
        <w:ind w:left="425"/>
      </w:pPr>
      <w:r>
        <w:rPr>
          <w:sz w:val="24"/>
        </w:rPr>
        <w:t>四、变量：给数据安的“盒子”</w:t>
      </w:r>
    </w:p>
    <w:p w14:paraId="2F5527BC">
      <w:pPr>
        <w:spacing w:before="0" w:after="0" w:line="276" w:lineRule="auto"/>
        <w:ind w:left="425"/>
      </w:pPr>
      <w:r>
        <w:rPr>
          <w:sz w:val="24"/>
        </w:rPr>
        <w:t>五、我们的语言：为什么有行号这种老古董</w:t>
      </w:r>
    </w:p>
    <w:p w14:paraId="7D1D7AEB">
      <w:pPr>
        <w:spacing w:before="0" w:after="0" w:line="276" w:lineRule="auto"/>
        <w:ind w:left="425"/>
      </w:pPr>
      <w:r>
        <w:rPr>
          <w:sz w:val="24"/>
        </w:rPr>
        <w:t>六、开工前检查单</w:t>
      </w:r>
    </w:p>
    <w:p w14:paraId="24FEF350">
      <w:pPr>
        <w:pStyle w:val="4"/>
        <w:tabs>
          <w:tab w:val="right" w:pos="9071"/>
        </w:tabs>
      </w:pPr>
      <w:r>
        <w:t>0x01 print：让屏幕说第一句话</w:t>
      </w:r>
      <w:r>
        <w:tab/>
      </w:r>
      <w:r>
        <w:t>7</w:t>
      </w:r>
    </w:p>
    <w:p w14:paraId="6E375DAA">
      <w:pPr>
        <w:spacing w:before="0" w:after="0" w:line="276" w:lineRule="auto"/>
        <w:ind w:left="425"/>
      </w:pPr>
      <w:r>
        <w:rPr>
          <w:sz w:val="24"/>
        </w:rPr>
        <w:t>0x01.1 第一个程序</w:t>
      </w:r>
    </w:p>
    <w:p w14:paraId="092EA274">
      <w:pPr>
        <w:spacing w:before="0" w:after="0" w:line="276" w:lineRule="auto"/>
        <w:ind w:left="425"/>
      </w:pPr>
      <w:r>
        <w:rPr>
          <w:sz w:val="24"/>
        </w:rPr>
        <w:t>0x01.2 print 能打的远不止文字</w:t>
      </w:r>
    </w:p>
    <w:p w14:paraId="0F60DD6B">
      <w:pPr>
        <w:spacing w:before="0" w:after="0" w:line="276" w:lineRule="auto"/>
        <w:ind w:left="425"/>
      </w:pPr>
      <w:r>
        <w:rPr>
          <w:sz w:val="24"/>
        </w:rPr>
        <w:t>0x01.3 分号与逗号：一句话打好几样</w:t>
      </w:r>
    </w:p>
    <w:p w14:paraId="49711F74">
      <w:pPr>
        <w:spacing w:before="0" w:after="0" w:line="276" w:lineRule="auto"/>
        <w:ind w:left="425"/>
      </w:pPr>
      <w:r>
        <w:rPr>
          <w:sz w:val="24"/>
        </w:rPr>
        <w:t>0x01.4 一行干几件事：冒号</w:t>
      </w:r>
    </w:p>
    <w:p w14:paraId="5DC6B856">
      <w:pPr>
        <w:spacing w:before="0" w:after="0" w:line="276" w:lineRule="auto"/>
        <w:ind w:left="425"/>
      </w:pPr>
      <w:r>
        <w:rPr>
          <w:sz w:val="24"/>
        </w:rPr>
        <w:t>0x01.5 行号的学问</w:t>
      </w:r>
    </w:p>
    <w:p w14:paraId="74730E19">
      <w:pPr>
        <w:spacing w:before="0" w:after="0" w:line="276" w:lineRule="auto"/>
        <w:ind w:left="425"/>
      </w:pPr>
      <w:r>
        <w:rPr>
          <w:sz w:val="24"/>
        </w:rPr>
        <w:t>0x01.6 print 的兄弟：uart</w:t>
      </w:r>
    </w:p>
    <w:p w14:paraId="743DC005">
      <w:pPr>
        <w:pStyle w:val="4"/>
        <w:tabs>
          <w:tab w:val="right" w:pos="9071"/>
        </w:tabs>
      </w:pPr>
      <w:r>
        <w:t>0x02 变量：给数据安个家</w:t>
      </w:r>
      <w:r>
        <w:tab/>
      </w:r>
      <w:r>
        <w:t>12</w:t>
      </w:r>
    </w:p>
    <w:p w14:paraId="5B03E5D3">
      <w:pPr>
        <w:spacing w:before="0" w:after="0" w:line="276" w:lineRule="auto"/>
        <w:ind w:left="425"/>
      </w:pPr>
      <w:r>
        <w:rPr>
          <w:sz w:val="24"/>
        </w:rPr>
        <w:t>0x02.1 盒子与赋值：= 是“变成”，不是“相等”</w:t>
      </w:r>
    </w:p>
    <w:p w14:paraId="0E2A2760">
      <w:pPr>
        <w:spacing w:before="0" w:after="0" w:line="276" w:lineRule="auto"/>
        <w:ind w:left="425"/>
      </w:pPr>
      <w:r>
        <w:rPr>
          <w:sz w:val="24"/>
        </w:rPr>
        <w:t>0x02.2 数值盒子：小数整数都能装</w:t>
      </w:r>
    </w:p>
    <w:p w14:paraId="31BE8285">
      <w:pPr>
        <w:spacing w:before="0" w:after="0" w:line="276" w:lineRule="auto"/>
        <w:ind w:left="425"/>
      </w:pPr>
      <w:r>
        <w:rPr>
          <w:sz w:val="24"/>
        </w:rPr>
        <w:t>0x02.3 字符串盒子：带 $ 的变量</w:t>
      </w:r>
    </w:p>
    <w:p w14:paraId="7AE92835">
      <w:pPr>
        <w:spacing w:before="0" w:after="0" w:line="276" w:lineRule="auto"/>
        <w:ind w:left="425"/>
      </w:pPr>
      <w:r>
        <w:rPr>
          <w:sz w:val="24"/>
        </w:rPr>
        <w:t>0x02.4 let：可有可无的开场白</w:t>
      </w:r>
    </w:p>
    <w:p w14:paraId="0B031A15">
      <w:pPr>
        <w:spacing w:before="0" w:after="0" w:line="276" w:lineRule="auto"/>
        <w:ind w:left="425"/>
      </w:pPr>
      <w:r>
        <w:rPr>
          <w:sz w:val="24"/>
        </w:rPr>
        <w:t>0x02.5 交换两个盒子：经典思维题</w:t>
      </w:r>
    </w:p>
    <w:p w14:paraId="0E002719">
      <w:pPr>
        <w:spacing w:before="0" w:after="0" w:line="276" w:lineRule="auto"/>
        <w:ind w:left="425"/>
      </w:pPr>
      <w:r>
        <w:rPr>
          <w:sz w:val="24"/>
        </w:rPr>
        <w:t>0x02.6 累加器：程序的记忆艺术</w:t>
      </w:r>
    </w:p>
    <w:p w14:paraId="4F8ED15B">
      <w:pPr>
        <w:spacing w:before="0" w:after="0" w:line="276" w:lineRule="auto"/>
        <w:ind w:left="425"/>
      </w:pPr>
      <w:r>
        <w:rPr>
          <w:sz w:val="24"/>
        </w:rPr>
        <w:t>0x02.7 一条提前立好的铁律：串与数不混算</w:t>
      </w:r>
    </w:p>
    <w:p w14:paraId="48392481">
      <w:pPr>
        <w:pStyle w:val="4"/>
        <w:tabs>
          <w:tab w:val="right" w:pos="9071"/>
        </w:tabs>
      </w:pPr>
      <w:r>
        <w:t>0x03 运算符与数学函数：让数字干活</w:t>
      </w:r>
      <w:r>
        <w:tab/>
      </w:r>
      <w:r>
        <w:t>18</w:t>
      </w:r>
    </w:p>
    <w:p w14:paraId="39C441F9">
      <w:pPr>
        <w:spacing w:before="0" w:after="0" w:line="276" w:lineRule="auto"/>
        <w:ind w:left="425"/>
      </w:pPr>
      <w:r>
        <w:rPr>
          <w:sz w:val="24"/>
        </w:rPr>
        <w:t>0x03.1 四则运算：+ - * /</w:t>
      </w:r>
    </w:p>
    <w:p w14:paraId="2A46EC7B">
      <w:pPr>
        <w:spacing w:before="0" w:after="0" w:line="276" w:lineRule="auto"/>
        <w:ind w:left="425"/>
      </w:pPr>
      <w:r>
        <w:rPr>
          <w:sz w:val="24"/>
        </w:rPr>
        <w:t>0x03.2 比较运算：得到“真”和“假”</w:t>
      </w:r>
    </w:p>
    <w:p w14:paraId="78350384">
      <w:pPr>
        <w:spacing w:before="0" w:after="0" w:line="276" w:lineRule="auto"/>
        <w:ind w:left="425"/>
      </w:pPr>
      <w:r>
        <w:rPr>
          <w:sz w:val="24"/>
        </w:rPr>
        <w:t>0x03.3 非 0 即真：BASIC 的世界观</w:t>
      </w:r>
    </w:p>
    <w:p w14:paraId="4B2B71EC">
      <w:pPr>
        <w:spacing w:before="0" w:after="0" w:line="276" w:lineRule="auto"/>
        <w:ind w:left="425"/>
      </w:pPr>
      <w:r>
        <w:rPr>
          <w:sz w:val="24"/>
        </w:rPr>
        <w:t>0x03.4 并且、或者、取反：and / or / not</w:t>
      </w:r>
    </w:p>
    <w:p w14:paraId="0265E795">
      <w:pPr>
        <w:spacing w:before="0" w:after="0" w:line="276" w:lineRule="auto"/>
        <w:ind w:left="425"/>
      </w:pPr>
      <w:r>
        <w:rPr>
          <w:sz w:val="24"/>
        </w:rPr>
        <w:t>0x03.5 数学函数全家桶</w:t>
      </w:r>
    </w:p>
    <w:p w14:paraId="4F03F336">
      <w:pPr>
        <w:spacing w:before="0" w:after="0" w:line="276" w:lineRule="auto"/>
        <w:ind w:left="425"/>
      </w:pPr>
      <w:r>
        <w:rPr>
          <w:sz w:val="24"/>
        </w:rPr>
        <w:t>0x03.6 随机数的正确打开方式</w:t>
      </w:r>
    </w:p>
    <w:p w14:paraId="0EB91ED5">
      <w:pPr>
        <w:spacing w:before="0" w:after="0" w:line="276" w:lineRule="auto"/>
        <w:ind w:left="425"/>
      </w:pPr>
      <w:r>
        <w:rPr>
          <w:sz w:val="24"/>
        </w:rPr>
        <w:t>0x03.7 实战：一个小计算器</w:t>
      </w:r>
    </w:p>
    <w:p w14:paraId="6BEDB5F9">
      <w:pPr>
        <w:pStyle w:val="4"/>
        <w:tabs>
          <w:tab w:val="right" w:pos="9071"/>
        </w:tabs>
      </w:pPr>
      <w:r>
        <w:t>0x11 input：程序开口问</w:t>
      </w:r>
      <w:r>
        <w:tab/>
      </w:r>
      <w:r>
        <w:t>25</w:t>
      </w:r>
    </w:p>
    <w:p w14:paraId="232296B3">
      <w:pPr>
        <w:spacing w:before="0" w:after="0" w:line="276" w:lineRule="auto"/>
        <w:ind w:left="425"/>
      </w:pPr>
      <w:r>
        <w:rPr>
          <w:sz w:val="24"/>
        </w:rPr>
        <w:t>0x11.1 input x：摇杆调一个数</w:t>
      </w:r>
    </w:p>
    <w:p w14:paraId="4425BB8A">
      <w:pPr>
        <w:spacing w:before="0" w:after="0" w:line="276" w:lineRule="auto"/>
        <w:ind w:left="425"/>
      </w:pPr>
      <w:r>
        <w:rPr>
          <w:sz w:val="24"/>
        </w:rPr>
        <w:t>0x11.2 input a$：键盘打一行字</w:t>
      </w:r>
    </w:p>
    <w:p w14:paraId="32795EEB">
      <w:pPr>
        <w:spacing w:before="0" w:after="0" w:line="276" w:lineRule="auto"/>
        <w:ind w:left="425"/>
      </w:pPr>
      <w:r>
        <w:rPr>
          <w:sz w:val="24"/>
        </w:rPr>
        <w:t>0x11.3 问完必须“接住”</w:t>
      </w:r>
    </w:p>
    <w:p w14:paraId="78582D4C">
      <w:pPr>
        <w:spacing w:before="0" w:after="0" w:line="276" w:lineRule="auto"/>
        <w:ind w:left="425"/>
      </w:pPr>
      <w:r>
        <w:rPr>
          <w:sz w:val="24"/>
        </w:rPr>
        <w:t>0x11.4 实战：电子门牌</w:t>
      </w:r>
    </w:p>
    <w:p w14:paraId="766A3B69">
      <w:pPr>
        <w:pStyle w:val="4"/>
        <w:tabs>
          <w:tab w:val="right" w:pos="9071"/>
        </w:tabs>
      </w:pPr>
      <w:r>
        <w:t>0x12 if：程序的岔路口</w:t>
      </w:r>
      <w:r>
        <w:tab/>
      </w:r>
      <w:r>
        <w:t>29</w:t>
      </w:r>
    </w:p>
    <w:p w14:paraId="15654026">
      <w:pPr>
        <w:spacing w:before="0" w:after="0" w:line="276" w:lineRule="auto"/>
        <w:ind w:left="425"/>
      </w:pPr>
      <w:r>
        <w:rPr>
          <w:sz w:val="24"/>
        </w:rPr>
        <w:t>0x12.1 最简单的 if：满足才做</w:t>
      </w:r>
    </w:p>
    <w:p w14:paraId="41AEFABC">
      <w:pPr>
        <w:spacing w:before="0" w:after="0" w:line="276" w:lineRule="auto"/>
        <w:ind w:left="425"/>
      </w:pPr>
      <w:r>
        <w:rPr>
          <w:sz w:val="24"/>
        </w:rPr>
        <w:t>0x12.2 else：另一条路</w:t>
      </w:r>
    </w:p>
    <w:p w14:paraId="3822032D">
      <w:pPr>
        <w:spacing w:before="0" w:after="0" w:line="276" w:lineRule="auto"/>
        <w:ind w:left="425"/>
      </w:pPr>
      <w:r>
        <w:rPr>
          <w:sz w:val="24"/>
        </w:rPr>
        <w:t>0x12.3 大规矩：if 独占一整行</w:t>
      </w:r>
    </w:p>
    <w:p w14:paraId="091BA010">
      <w:pPr>
        <w:spacing w:before="0" w:after="0" w:line="276" w:lineRule="auto"/>
        <w:ind w:left="425"/>
      </w:pPr>
      <w:r>
        <w:rPr>
          <w:sz w:val="24"/>
        </w:rPr>
        <w:t>0x12.4 隐藏招式：then 后面跟纯数字 = 跳转</w:t>
      </w:r>
    </w:p>
    <w:p w14:paraId="5B78BF65">
      <w:pPr>
        <w:spacing w:before="0" w:after="0" w:line="276" w:lineRule="auto"/>
        <w:ind w:left="425"/>
      </w:pPr>
      <w:r>
        <w:rPr>
          <w:sz w:val="24"/>
        </w:rPr>
        <w:t>0x12.5 组合条件与多层岔路</w:t>
      </w:r>
    </w:p>
    <w:p w14:paraId="6D066975">
      <w:pPr>
        <w:spacing w:before="0" w:after="0" w:line="276" w:lineRule="auto"/>
        <w:ind w:left="425"/>
      </w:pPr>
      <w:r>
        <w:rPr>
          <w:sz w:val="24"/>
        </w:rPr>
        <w:t>0x12.6 字符串也能比</w:t>
      </w:r>
    </w:p>
    <w:p w14:paraId="65175021">
      <w:pPr>
        <w:spacing w:before="0" w:after="0" w:line="276" w:lineRule="auto"/>
        <w:ind w:left="425"/>
      </w:pPr>
      <w:r>
        <w:rPr>
          <w:sz w:val="24"/>
        </w:rPr>
        <w:t>0x12.7 mod：奇偶判断不用自己造</w:t>
      </w:r>
    </w:p>
    <w:p w14:paraId="72B031C9">
      <w:pPr>
        <w:pStyle w:val="4"/>
        <w:tabs>
          <w:tab w:val="right" w:pos="9071"/>
        </w:tabs>
      </w:pPr>
      <w:r>
        <w:t>0x21 for：知道次数的重复</w:t>
      </w:r>
      <w:r>
        <w:tab/>
      </w:r>
      <w:r>
        <w:t>34</w:t>
      </w:r>
    </w:p>
    <w:p w14:paraId="6700D94E">
      <w:pPr>
        <w:spacing w:before="0" w:after="0" w:line="276" w:lineRule="auto"/>
        <w:ind w:left="425"/>
      </w:pPr>
      <w:r>
        <w:rPr>
          <w:sz w:val="24"/>
        </w:rPr>
        <w:t>0x21.1 语法：for ... next</w:t>
      </w:r>
    </w:p>
    <w:p w14:paraId="369EA809">
      <w:pPr>
        <w:spacing w:before="0" w:after="0" w:line="276" w:lineRule="auto"/>
        <w:ind w:left="425"/>
      </w:pPr>
      <w:r>
        <w:rPr>
          <w:sz w:val="24"/>
        </w:rPr>
        <w:t>0x21.2 step：不按 1 数</w:t>
      </w:r>
    </w:p>
    <w:p w14:paraId="4BA46FBB">
      <w:pPr>
        <w:spacing w:before="0" w:after="0" w:line="276" w:lineRule="auto"/>
        <w:ind w:left="425"/>
      </w:pPr>
      <w:r>
        <w:rPr>
          <w:sz w:val="24"/>
        </w:rPr>
        <w:t>0x21.3 缩进：给谁看的</w:t>
      </w:r>
    </w:p>
    <w:p w14:paraId="1CB04C4B">
      <w:pPr>
        <w:spacing w:before="0" w:after="0" w:line="276" w:lineRule="auto"/>
        <w:ind w:left="425"/>
      </w:pPr>
      <w:r>
        <w:rPr>
          <w:sz w:val="24"/>
        </w:rPr>
        <w:t>0x21.4 嵌套：循环套循环</w:t>
      </w:r>
    </w:p>
    <w:p w14:paraId="0BDD1CA4">
      <w:pPr>
        <w:spacing w:before="0" w:after="0" w:line="276" w:lineRule="auto"/>
        <w:ind w:left="425"/>
      </w:pPr>
      <w:r>
        <w:rPr>
          <w:sz w:val="24"/>
        </w:rPr>
        <w:t>0x21.5 实战一：1 加到 100</w:t>
      </w:r>
    </w:p>
    <w:p w14:paraId="033101DF">
      <w:pPr>
        <w:spacing w:before="0" w:after="0" w:line="276" w:lineRule="auto"/>
        <w:ind w:left="425"/>
      </w:pPr>
      <w:r>
        <w:rPr>
          <w:sz w:val="24"/>
        </w:rPr>
        <w:t>0x21.6 实战二：文字进度条</w:t>
      </w:r>
    </w:p>
    <w:p w14:paraId="55416F8D">
      <w:pPr>
        <w:pStyle w:val="4"/>
        <w:tabs>
          <w:tab w:val="right" w:pos="9071"/>
        </w:tabs>
      </w:pPr>
      <w:r>
        <w:t>0x22 while：不知道次数的重复</w:t>
      </w:r>
      <w:r>
        <w:tab/>
      </w:r>
      <w:r>
        <w:t>39</w:t>
      </w:r>
    </w:p>
    <w:p w14:paraId="05F456AE">
      <w:pPr>
        <w:spacing w:before="0" w:after="0" w:line="276" w:lineRule="auto"/>
        <w:ind w:left="425"/>
      </w:pPr>
      <w:r>
        <w:rPr>
          <w:sz w:val="24"/>
        </w:rPr>
        <w:t>0x22.1 语法：while ... wend</w:t>
      </w:r>
    </w:p>
    <w:p w14:paraId="4870053A">
      <w:pPr>
        <w:spacing w:before="0" w:after="0" w:line="276" w:lineRule="auto"/>
        <w:ind w:left="425"/>
      </w:pPr>
      <w:r>
        <w:rPr>
          <w:sz w:val="24"/>
        </w:rPr>
        <w:t>0x22.2 for 还是 while？一道选择题</w:t>
      </w:r>
    </w:p>
    <w:p w14:paraId="549A2713">
      <w:pPr>
        <w:spacing w:before="0" w:after="0" w:line="276" w:lineRule="auto"/>
        <w:ind w:left="425"/>
      </w:pPr>
      <w:r>
        <w:rPr>
          <w:sz w:val="24"/>
        </w:rPr>
        <w:t>0x22.3 死循环与保险丝：超时保护</w:t>
      </w:r>
    </w:p>
    <w:p w14:paraId="354F8DCC">
      <w:pPr>
        <w:spacing w:before="0" w:after="0" w:line="276" w:lineRule="auto"/>
        <w:ind w:left="425"/>
      </w:pPr>
      <w:r>
        <w:rPr>
          <w:sz w:val="24"/>
        </w:rPr>
        <w:t>0x22.4 实战：翻倍超过 1000</w:t>
      </w:r>
    </w:p>
    <w:p w14:paraId="029DC73D">
      <w:pPr>
        <w:spacing w:before="0" w:after="0" w:line="276" w:lineRule="auto"/>
        <w:ind w:left="425"/>
      </w:pPr>
      <w:r>
        <w:rPr>
          <w:sz w:val="24"/>
        </w:rPr>
        <w:t>0x22.5 实战：带超时的等 WiFi</w:t>
      </w:r>
    </w:p>
    <w:p w14:paraId="7A63435A">
      <w:pPr>
        <w:pStyle w:val="4"/>
        <w:tabs>
          <w:tab w:val="right" w:pos="9071"/>
        </w:tabs>
      </w:pPr>
      <w:r>
        <w:t>0x31 字符串：文字的加工厂</w:t>
      </w:r>
      <w:r>
        <w:tab/>
      </w:r>
      <w:r>
        <w:t>44</w:t>
      </w:r>
    </w:p>
    <w:p w14:paraId="4915BAAA">
      <w:pPr>
        <w:spacing w:before="0" w:after="0" w:line="276" w:lineRule="auto"/>
        <w:ind w:left="425"/>
      </w:pPr>
      <w:r>
        <w:rPr>
          <w:sz w:val="24"/>
        </w:rPr>
        <w:t>0x31.1 拼接与铁律复习</w:t>
      </w:r>
    </w:p>
    <w:p w14:paraId="2049EACA">
      <w:pPr>
        <w:spacing w:before="0" w:after="0" w:line="276" w:lineRule="auto"/>
        <w:ind w:left="425"/>
      </w:pPr>
      <w:r>
        <w:rPr>
          <w:sz w:val="24"/>
        </w:rPr>
        <w:t>0x31.2 val：回程船票</w:t>
      </w:r>
    </w:p>
    <w:p w14:paraId="7843595C">
      <w:pPr>
        <w:spacing w:before="0" w:after="0" w:line="276" w:lineRule="auto"/>
        <w:ind w:left="425"/>
      </w:pPr>
      <w:r>
        <w:rPr>
          <w:sz w:val="24"/>
        </w:rPr>
        <w:t>0x31.3 len：量长度（按字符量）</w:t>
      </w:r>
    </w:p>
    <w:p w14:paraId="1CB27E66">
      <w:pPr>
        <w:spacing w:before="0" w:after="0" w:line="276" w:lineRule="auto"/>
        <w:ind w:left="425"/>
      </w:pPr>
      <w:r>
        <w:rPr>
          <w:sz w:val="24"/>
        </w:rPr>
        <w:t>0x31.4 切片三兄弟：left$ / right$ / mid$</w:t>
      </w:r>
    </w:p>
    <w:p w14:paraId="616DBBF4">
      <w:pPr>
        <w:spacing w:before="0" w:after="0" w:line="276" w:lineRule="auto"/>
        <w:ind w:left="425"/>
      </w:pPr>
      <w:r>
        <w:rPr>
          <w:sz w:val="24"/>
        </w:rPr>
        <w:t>0x31.5 chr$：数字变一个字符</w:t>
      </w:r>
    </w:p>
    <w:p w14:paraId="74FF69D2">
      <w:pPr>
        <w:spacing w:before="0" w:after="0" w:line="276" w:lineRule="auto"/>
        <w:ind w:left="425"/>
      </w:pPr>
      <w:r>
        <w:rPr>
          <w:sz w:val="24"/>
        </w:rPr>
        <w:t>0x31.6 数组（新固件）与串当背包</w:t>
      </w:r>
    </w:p>
    <w:p w14:paraId="2C92A7E3">
      <w:pPr>
        <w:spacing w:before="0" w:after="0" w:line="276" w:lineRule="auto"/>
        <w:ind w:left="425"/>
      </w:pPr>
      <w:r>
        <w:rPr>
          <w:sz w:val="24"/>
        </w:rPr>
        <w:t>0x31.7 压轴实战：自造“查找器”</w:t>
      </w:r>
    </w:p>
    <w:p w14:paraId="47C58871">
      <w:pPr>
        <w:pStyle w:val="4"/>
        <w:tabs>
          <w:tab w:val="right" w:pos="9071"/>
        </w:tabs>
      </w:pPr>
      <w:r>
        <w:t>0x41 绘图：屏幕是画布</w:t>
      </w:r>
      <w:r>
        <w:tab/>
      </w:r>
      <w:r>
        <w:t>51</w:t>
      </w:r>
    </w:p>
    <w:p w14:paraId="79D3CCF5">
      <w:pPr>
        <w:spacing w:before="0" w:after="0" w:line="276" w:lineRule="auto"/>
        <w:ind w:left="425"/>
      </w:pPr>
      <w:r>
        <w:rPr>
          <w:sz w:val="24"/>
        </w:rPr>
        <w:t>0x41.1 坐标系：先看懂地图</w:t>
      </w:r>
    </w:p>
    <w:p w14:paraId="0E70FA9B">
      <w:pPr>
        <w:spacing w:before="0" w:after="0" w:line="276" w:lineRule="auto"/>
        <w:ind w:left="425"/>
      </w:pPr>
      <w:r>
        <w:rPr>
          <w:sz w:val="24"/>
        </w:rPr>
        <w:t>0x41.2 color 与 clear：笔和橡皮</w:t>
      </w:r>
    </w:p>
    <w:p w14:paraId="7A6AD65D">
      <w:pPr>
        <w:spacing w:before="0" w:after="0" w:line="276" w:lineRule="auto"/>
        <w:ind w:left="425"/>
      </w:pPr>
      <w:r>
        <w:rPr>
          <w:sz w:val="24"/>
        </w:rPr>
        <w:t>0x41.3 六个画图语句</w:t>
      </w:r>
    </w:p>
    <w:p w14:paraId="26CF722D">
      <w:pPr>
        <w:spacing w:before="0" w:after="0" w:line="276" w:lineRule="auto"/>
        <w:ind w:left="425"/>
      </w:pPr>
      <w:r>
        <w:rPr>
          <w:sz w:val="24"/>
        </w:rPr>
        <w:t>0x41.4 实战一：画个小房子</w:t>
      </w:r>
    </w:p>
    <w:p w14:paraId="1D483031">
      <w:pPr>
        <w:spacing w:before="0" w:after="0" w:line="276" w:lineRule="auto"/>
        <w:ind w:left="425"/>
      </w:pPr>
      <w:r>
        <w:rPr>
          <w:sz w:val="24"/>
        </w:rPr>
        <w:t>0x41.5 实战二：进度条（绘图版）</w:t>
      </w:r>
    </w:p>
    <w:p w14:paraId="307AFFDA">
      <w:pPr>
        <w:spacing w:before="0" w:after="0" w:line="276" w:lineRule="auto"/>
        <w:ind w:left="425"/>
      </w:pPr>
      <w:r>
        <w:rPr>
          <w:sz w:val="24"/>
        </w:rPr>
        <w:t>0x41.6 动画原理与延时</w:t>
      </w:r>
    </w:p>
    <w:p w14:paraId="6E25015A">
      <w:pPr>
        <w:spacing w:before="0" w:after="0" w:line="276" w:lineRule="auto"/>
        <w:ind w:left="425"/>
      </w:pPr>
      <w:r>
        <w:rPr>
          <w:sz w:val="24"/>
        </w:rPr>
        <w:t>0x41.7 GUI 控件：窗口、按钮、列表（APP 模式）</w:t>
      </w:r>
    </w:p>
    <w:p w14:paraId="71F30B0B">
      <w:pPr>
        <w:spacing w:before="0" w:after="0" w:line="276" w:lineRule="auto"/>
        <w:ind w:left="425"/>
      </w:pPr>
      <w:r>
        <w:rPr>
          <w:sz w:val="24"/>
        </w:rPr>
        <w:t>彩蛋挑战 C1：做一个会走字的秒表（APP 模式）</w:t>
      </w:r>
    </w:p>
    <w:p w14:paraId="0317DE9C">
      <w:pPr>
        <w:pStyle w:val="4"/>
        <w:tabs>
          <w:tab w:val="right" w:pos="9071"/>
        </w:tabs>
      </w:pPr>
      <w:r>
        <w:t>0x51 gosub、include、goto：把代码管起来</w:t>
      </w:r>
      <w:r>
        <w:tab/>
      </w:r>
      <w:r>
        <w:t>62</w:t>
      </w:r>
    </w:p>
    <w:p w14:paraId="1FB4BF00">
      <w:pPr>
        <w:spacing w:before="0" w:after="0" w:line="276" w:lineRule="auto"/>
        <w:ind w:left="425"/>
      </w:pPr>
      <w:r>
        <w:rPr>
          <w:sz w:val="24"/>
        </w:rPr>
        <w:t>0x51.1 gosub / return：代码的抽屉</w:t>
      </w:r>
    </w:p>
    <w:p w14:paraId="007105C6">
      <w:pPr>
        <w:spacing w:before="0" w:after="0" w:line="276" w:lineRule="auto"/>
        <w:ind w:left="425"/>
      </w:pPr>
      <w:r>
        <w:rPr>
          <w:sz w:val="24"/>
        </w:rPr>
        <w:t>0x51.2 子程序的摆放规矩</w:t>
      </w:r>
    </w:p>
    <w:p w14:paraId="7489A602">
      <w:pPr>
        <w:spacing w:before="0" w:after="0" w:line="276" w:lineRule="auto"/>
        <w:ind w:left="425"/>
      </w:pPr>
      <w:r>
        <w:rPr>
          <w:sz w:val="24"/>
        </w:rPr>
        <w:t>0x51.3 为什么子程序是大事</w:t>
      </w:r>
    </w:p>
    <w:p w14:paraId="5047A95C">
      <w:pPr>
        <w:spacing w:before="0" w:after="0" w:line="276" w:lineRule="auto"/>
        <w:ind w:left="425"/>
      </w:pPr>
      <w:r>
        <w:rPr>
          <w:sz w:val="24"/>
        </w:rPr>
        <w:t>0x51.4 include：把另一本册子订进来</w:t>
      </w:r>
    </w:p>
    <w:p w14:paraId="0A011548">
      <w:pPr>
        <w:spacing w:before="0" w:after="0" w:line="276" w:lineRule="auto"/>
        <w:ind w:left="425"/>
      </w:pPr>
      <w:r>
        <w:rPr>
          <w:sz w:val="24"/>
        </w:rPr>
        <w:t>0x51.5 goto：半禁用的猛兽</w:t>
      </w:r>
    </w:p>
    <w:p w14:paraId="316DC8EE">
      <w:pPr>
        <w:spacing w:before="0" w:after="0" w:line="276" w:lineRule="auto"/>
        <w:ind w:left="425"/>
      </w:pPr>
      <w:r>
        <w:rPr>
          <w:sz w:val="24"/>
        </w:rPr>
        <w:t>0x51.6 实战：菜单程序（标准骨架）</w:t>
      </w:r>
    </w:p>
    <w:p w14:paraId="32E05A97">
      <w:pPr>
        <w:pStyle w:val="4"/>
        <w:tabs>
          <w:tab w:val="right" w:pos="9071"/>
        </w:tabs>
      </w:pPr>
      <w:r>
        <w:t>0x61 WiFi 与网络：把掌机接上互联网</w:t>
      </w:r>
      <w:r>
        <w:tab/>
      </w:r>
      <w:r>
        <w:t>68</w:t>
      </w:r>
    </w:p>
    <w:p w14:paraId="48639697">
      <w:pPr>
        <w:spacing w:before="0" w:after="0" w:line="276" w:lineRule="auto"/>
        <w:ind w:left="425"/>
      </w:pPr>
      <w:r>
        <w:rPr>
          <w:sz w:val="24"/>
        </w:rPr>
        <w:t>0x61.1 连 WiFi：系统管网，程序只读状态</w:t>
      </w:r>
    </w:p>
    <w:p w14:paraId="69D4D158">
      <w:pPr>
        <w:spacing w:before="0" w:after="0" w:line="276" w:lineRule="auto"/>
        <w:ind w:left="425"/>
      </w:pPr>
      <w:r>
        <w:rPr>
          <w:sz w:val="24"/>
        </w:rPr>
        <w:t>0x61.2 httpget：伸手要内容</w:t>
      </w:r>
    </w:p>
    <w:p w14:paraId="41435174">
      <w:pPr>
        <w:spacing w:before="0" w:after="0" w:line="276" w:lineRule="auto"/>
        <w:ind w:left="425"/>
      </w:pPr>
      <w:r>
        <w:rPr>
          <w:sz w:val="24"/>
        </w:rPr>
        <w:t>0x61.3 httpstat：问一句“成了吗”</w:t>
      </w:r>
    </w:p>
    <w:p w14:paraId="5BFE4332">
      <w:pPr>
        <w:spacing w:before="0" w:after="0" w:line="276" w:lineRule="auto"/>
        <w:ind w:left="425"/>
      </w:pPr>
      <w:r>
        <w:rPr>
          <w:sz w:val="24"/>
        </w:rPr>
        <w:t>0x61.4 httppost：主动交作业</w:t>
      </w:r>
    </w:p>
    <w:p w14:paraId="44E84B91">
      <w:pPr>
        <w:spacing w:before="0" w:after="0" w:line="276" w:lineRule="auto"/>
        <w:ind w:left="425"/>
      </w:pPr>
      <w:r>
        <w:rPr>
          <w:sz w:val="24"/>
        </w:rPr>
        <w:t>0x61.5 一个完整的“求职”客户端</w:t>
      </w:r>
    </w:p>
    <w:p w14:paraId="22889924">
      <w:pPr>
        <w:spacing w:before="0" w:after="0" w:line="276" w:lineRule="auto"/>
        <w:ind w:left="425"/>
      </w:pPr>
      <w:r>
        <w:rPr>
          <w:sz w:val="24"/>
        </w:rPr>
        <w:t>彩蛋挑战 C2：服务器的暗号</w:t>
      </w:r>
    </w:p>
    <w:p w14:paraId="00BA8EA4">
      <w:pPr>
        <w:pStyle w:val="4"/>
        <w:tabs>
          <w:tab w:val="right" w:pos="9071"/>
        </w:tabs>
      </w:pPr>
      <w:r>
        <w:t>0x62 record 与 play：给程序装上耳朵和嘴巴</w:t>
      </w:r>
      <w:r>
        <w:tab/>
      </w:r>
      <w:r>
        <w:t>74</w:t>
      </w:r>
    </w:p>
    <w:p w14:paraId="0211891B">
      <w:pPr>
        <w:spacing w:before="0" w:after="0" w:line="276" w:lineRule="auto"/>
        <w:ind w:left="425"/>
      </w:pPr>
      <w:r>
        <w:rPr>
          <w:sz w:val="24"/>
        </w:rPr>
        <w:t>0x62.1 record：录音（会阻塞）</w:t>
      </w:r>
    </w:p>
    <w:p w14:paraId="39F06F5A">
      <w:pPr>
        <w:spacing w:before="0" w:after="0" w:line="276" w:lineRule="auto"/>
        <w:ind w:left="425"/>
      </w:pPr>
      <w:r>
        <w:rPr>
          <w:sz w:val="24"/>
        </w:rPr>
        <w:t>0x62.2 play：放音（不阻塞）</w:t>
      </w:r>
    </w:p>
    <w:p w14:paraId="042A3D97">
      <w:pPr>
        <w:spacing w:before="0" w:after="0" w:line="276" w:lineRule="auto"/>
        <w:ind w:left="425"/>
      </w:pPr>
      <w:r>
        <w:rPr>
          <w:sz w:val="24"/>
        </w:rPr>
        <w:t>0x62.3 实战：录音回放机</w:t>
      </w:r>
    </w:p>
    <w:p w14:paraId="3A592B7D">
      <w:pPr>
        <w:spacing w:before="0" w:after="0" w:line="276" w:lineRule="auto"/>
        <w:ind w:left="425"/>
      </w:pPr>
      <w:r>
        <w:rPr>
          <w:sz w:val="24"/>
        </w:rPr>
        <w:t>0x62.4 实战：简易留言机</w:t>
      </w:r>
    </w:p>
    <w:p w14:paraId="06B69CBF">
      <w:pPr>
        <w:pStyle w:val="4"/>
        <w:tabs>
          <w:tab w:val="right" w:pos="9071"/>
        </w:tabs>
      </w:pPr>
      <w:r>
        <w:t>0x71 uart、ble、gpioin、system：摸得着的硬件</w:t>
      </w:r>
      <w:r>
        <w:tab/>
      </w:r>
      <w:r>
        <w:t>79</w:t>
      </w:r>
    </w:p>
    <w:p w14:paraId="16B569A4">
      <w:pPr>
        <w:spacing w:before="0" w:after="0" w:line="276" w:lineRule="auto"/>
        <w:ind w:left="425"/>
      </w:pPr>
      <w:r>
        <w:rPr>
          <w:sz w:val="24"/>
        </w:rPr>
        <w:t>0x71.1 uart：往电脑喊话的专线</w:t>
      </w:r>
    </w:p>
    <w:p w14:paraId="3DC1593D">
      <w:pPr>
        <w:spacing w:before="0" w:after="0" w:line="276" w:lineRule="auto"/>
        <w:ind w:left="425"/>
      </w:pPr>
      <w:r>
        <w:rPr>
          <w:sz w:val="24"/>
        </w:rPr>
        <w:t>0x71.2 ble：蓝牙透传</w:t>
      </w:r>
    </w:p>
    <w:p w14:paraId="20DC8F55">
      <w:pPr>
        <w:spacing w:before="0" w:after="0" w:line="276" w:lineRule="auto"/>
        <w:ind w:left="425"/>
      </w:pPr>
      <w:r>
        <w:rPr>
          <w:sz w:val="24"/>
        </w:rPr>
        <w:t>0x71.3 gpioin：读引脚电平</w:t>
      </w:r>
    </w:p>
    <w:p w14:paraId="370103BC">
      <w:pPr>
        <w:spacing w:before="0" w:after="0" w:line="276" w:lineRule="auto"/>
        <w:ind w:left="425"/>
      </w:pPr>
      <w:r>
        <w:rPr>
          <w:sz w:val="24"/>
        </w:rPr>
        <w:t>0x71.4 system：重启</w:t>
      </w:r>
    </w:p>
    <w:p w14:paraId="24496DFC">
      <w:pPr>
        <w:spacing w:before="0" w:after="0" w:line="276" w:lineRule="auto"/>
        <w:ind w:left="425"/>
      </w:pPr>
      <w:r>
        <w:rPr>
          <w:sz w:val="24"/>
        </w:rPr>
        <w:t>0x71.5 实战：门磁报警器（思路版）</w:t>
      </w:r>
    </w:p>
    <w:p w14:paraId="125ED19E">
      <w:pPr>
        <w:pStyle w:val="4"/>
        <w:tabs>
          <w:tab w:val="right" w:pos="9071"/>
        </w:tabs>
      </w:pPr>
      <w:r>
        <w:t>0x72 好习惯与保命机制</w:t>
      </w:r>
      <w:r>
        <w:tab/>
      </w:r>
      <w:r>
        <w:t>84</w:t>
      </w:r>
    </w:p>
    <w:p w14:paraId="288C8B98">
      <w:pPr>
        <w:spacing w:before="0" w:after="0" w:line="276" w:lineRule="auto"/>
        <w:ind w:left="425"/>
      </w:pPr>
      <w:r>
        <w:rPr>
          <w:sz w:val="24"/>
        </w:rPr>
        <w:t>0x72.1 三道保命机制（系统替你上的保险）</w:t>
      </w:r>
    </w:p>
    <w:p w14:paraId="73C9DAA6">
      <w:pPr>
        <w:spacing w:before="0" w:after="0" w:line="276" w:lineRule="auto"/>
        <w:ind w:left="425"/>
      </w:pPr>
      <w:r>
        <w:rPr>
          <w:sz w:val="24"/>
        </w:rPr>
        <w:t>0x72.2 rem 注释：给代码留字条</w:t>
      </w:r>
    </w:p>
    <w:p w14:paraId="7CC03F39">
      <w:pPr>
        <w:spacing w:before="0" w:after="0" w:line="276" w:lineRule="auto"/>
        <w:ind w:left="425"/>
      </w:pPr>
      <w:r>
        <w:rPr>
          <w:sz w:val="24"/>
        </w:rPr>
        <w:t>0x72.3 出错了怎么查：打点调试法</w:t>
      </w:r>
    </w:p>
    <w:p w14:paraId="1E1FA691">
      <w:pPr>
        <w:spacing w:before="0" w:after="0" w:line="276" w:lineRule="auto"/>
        <w:ind w:left="425"/>
      </w:pPr>
      <w:r>
        <w:rPr>
          <w:sz w:val="24"/>
        </w:rPr>
        <w:t>0x72.4 排版三律</w:t>
      </w:r>
    </w:p>
    <w:p w14:paraId="1EB53548">
      <w:pPr>
        <w:spacing w:before="0" w:after="0" w:line="276" w:lineRule="auto"/>
        <w:ind w:left="425"/>
      </w:pPr>
      <w:r>
        <w:rPr>
          <w:sz w:val="24"/>
        </w:rPr>
        <w:t>0x72.5 找茬实战：这段程序有 3 处毛病</w:t>
      </w:r>
    </w:p>
    <w:p w14:paraId="28B7F076">
      <w:pPr>
        <w:spacing w:before="0" w:after="0" w:line="276" w:lineRule="auto"/>
        <w:ind w:left="425"/>
      </w:pPr>
      <w:r>
        <w:rPr>
          <w:sz w:val="24"/>
        </w:rPr>
        <w:t>0x72.6 自查十条（发布前过一遍）</w:t>
      </w:r>
    </w:p>
    <w:p w14:paraId="0903ADA3">
      <w:pPr>
        <w:pStyle w:val="4"/>
        <w:tabs>
          <w:tab w:val="right" w:pos="9071"/>
        </w:tabs>
      </w:pPr>
      <w:r>
        <w:t>0x81 综合项目一：猜数字</w:t>
      </w:r>
      <w:r>
        <w:tab/>
      </w:r>
      <w:r>
        <w:t>90</w:t>
      </w:r>
    </w:p>
    <w:p w14:paraId="64F4C498">
      <w:pPr>
        <w:spacing w:before="0" w:after="0" w:line="276" w:lineRule="auto"/>
        <w:ind w:left="425"/>
      </w:pPr>
      <w:r>
        <w:rPr>
          <w:sz w:val="24"/>
        </w:rPr>
        <w:t>0x81.1 先想流程（动笔不写码）</w:t>
      </w:r>
    </w:p>
    <w:p w14:paraId="77D6AA4A">
      <w:pPr>
        <w:spacing w:before="0" w:after="0" w:line="276" w:lineRule="auto"/>
        <w:ind w:left="425"/>
      </w:pPr>
      <w:r>
        <w:rPr>
          <w:sz w:val="24"/>
        </w:rPr>
        <w:t>0x81.2 完整程序</w:t>
      </w:r>
    </w:p>
    <w:p w14:paraId="310B0D9B">
      <w:pPr>
        <w:spacing w:before="0" w:after="0" w:line="276" w:lineRule="auto"/>
        <w:ind w:left="425"/>
      </w:pPr>
      <w:r>
        <w:rPr>
          <w:sz w:val="24"/>
        </w:rPr>
        <w:t>0x81.3 逐行讲解</w:t>
      </w:r>
    </w:p>
    <w:p w14:paraId="6E66BE3B">
      <w:pPr>
        <w:spacing w:before="0" w:after="0" w:line="276" w:lineRule="auto"/>
        <w:ind w:left="425"/>
      </w:pPr>
      <w:r>
        <w:rPr>
          <w:sz w:val="24"/>
        </w:rPr>
        <w:t>0x81.4 上机后的改造练习</w:t>
      </w:r>
    </w:p>
    <w:p w14:paraId="6BFA6114">
      <w:pPr>
        <w:spacing w:before="0" w:after="0" w:line="276" w:lineRule="auto"/>
        <w:ind w:left="425"/>
      </w:pPr>
      <w:r>
        <w:rPr>
          <w:sz w:val="24"/>
        </w:rPr>
        <w:t>彩蛋挑战 C3：快枪手认证</w:t>
      </w:r>
    </w:p>
    <w:p w14:paraId="031FCE4A">
      <w:pPr>
        <w:pStyle w:val="4"/>
        <w:tabs>
          <w:tab w:val="right" w:pos="9071"/>
        </w:tabs>
      </w:pPr>
      <w:r>
        <w:t>0x82 综合项目二：屏幕保护——弹跳球加星空</w:t>
      </w:r>
      <w:r>
        <w:tab/>
      </w:r>
      <w:r>
        <w:t>94</w:t>
      </w:r>
    </w:p>
    <w:p w14:paraId="105C6C10">
      <w:pPr>
        <w:spacing w:before="0" w:after="0" w:line="276" w:lineRule="auto"/>
        <w:ind w:left="425"/>
      </w:pPr>
      <w:r>
        <w:rPr>
          <w:sz w:val="24"/>
        </w:rPr>
        <w:t>0x82.1 设计拆解</w:t>
      </w:r>
    </w:p>
    <w:p w14:paraId="2646F64D">
      <w:pPr>
        <w:spacing w:before="0" w:after="0" w:line="276" w:lineRule="auto"/>
        <w:ind w:left="425"/>
      </w:pPr>
      <w:r>
        <w:rPr>
          <w:sz w:val="24"/>
        </w:rPr>
        <w:t>0x82.2 完整程序</w:t>
      </w:r>
    </w:p>
    <w:p w14:paraId="31DDE7BE">
      <w:pPr>
        <w:spacing w:before="0" w:after="0" w:line="276" w:lineRule="auto"/>
        <w:ind w:left="425"/>
      </w:pPr>
      <w:r>
        <w:rPr>
          <w:sz w:val="24"/>
        </w:rPr>
        <w:t>0x82.3 讲解与细节</w:t>
      </w:r>
    </w:p>
    <w:p w14:paraId="791EA105">
      <w:pPr>
        <w:spacing w:before="0" w:after="0" w:line="276" w:lineRule="auto"/>
        <w:ind w:left="425"/>
      </w:pPr>
      <w:r>
        <w:rPr>
          <w:sz w:val="24"/>
        </w:rPr>
        <w:t>0x82.4 上机后的改造练习</w:t>
      </w:r>
    </w:p>
    <w:p w14:paraId="19957C54">
      <w:pPr>
        <w:pStyle w:val="4"/>
        <w:tabs>
          <w:tab w:val="right" w:pos="9071"/>
        </w:tabs>
      </w:pPr>
      <w:r>
        <w:t>0x83 综合项目三：网络小报</w:t>
      </w:r>
      <w:r>
        <w:tab/>
      </w:r>
      <w:r>
        <w:t>97</w:t>
      </w:r>
    </w:p>
    <w:p w14:paraId="39170D33">
      <w:pPr>
        <w:spacing w:before="0" w:after="0" w:line="276" w:lineRule="auto"/>
        <w:ind w:left="425"/>
      </w:pPr>
      <w:r>
        <w:rPr>
          <w:sz w:val="24"/>
        </w:rPr>
        <w:t>0x83.1 设计拆解</w:t>
      </w:r>
    </w:p>
    <w:p w14:paraId="6B139461">
      <w:pPr>
        <w:spacing w:before="0" w:after="0" w:line="276" w:lineRule="auto"/>
        <w:ind w:left="425"/>
      </w:pPr>
      <w:r>
        <w:rPr>
          <w:sz w:val="24"/>
        </w:rPr>
        <w:t>0x83.2 完整程序</w:t>
      </w:r>
    </w:p>
    <w:p w14:paraId="2FF43D1B">
      <w:pPr>
        <w:spacing w:before="0" w:after="0" w:line="276" w:lineRule="auto"/>
        <w:ind w:left="425"/>
      </w:pPr>
      <w:r>
        <w:rPr>
          <w:sz w:val="24"/>
        </w:rPr>
        <w:t>0x83.3 讲解与细节</w:t>
      </w:r>
    </w:p>
    <w:p w14:paraId="5BC3A1D8">
      <w:pPr>
        <w:spacing w:before="0" w:after="0" w:line="276" w:lineRule="auto"/>
        <w:ind w:left="425"/>
      </w:pPr>
      <w:r>
        <w:rPr>
          <w:sz w:val="24"/>
        </w:rPr>
        <w:t>0x83.4 上机后的改造练习</w:t>
      </w:r>
    </w:p>
    <w:p w14:paraId="47799186">
      <w:pPr>
        <w:pStyle w:val="4"/>
        <w:tabs>
          <w:tab w:val="right" w:pos="9071"/>
        </w:tabs>
      </w:pPr>
      <w:r>
        <w:t>附录 A：语句总表</w:t>
      </w:r>
      <w:r>
        <w:tab/>
      </w:r>
      <w:r>
        <w:t>100</w:t>
      </w:r>
    </w:p>
    <w:p w14:paraId="4CDEE502">
      <w:pPr>
        <w:pStyle w:val="4"/>
        <w:tabs>
          <w:tab w:val="right" w:pos="9071"/>
        </w:tabs>
      </w:pPr>
      <w:r>
        <w:t>附录 B：函数总表</w:t>
      </w:r>
      <w:r>
        <w:tab/>
      </w:r>
      <w:r>
        <w:t>103</w:t>
      </w:r>
    </w:p>
    <w:p w14:paraId="45EE5B03">
      <w:pPr>
        <w:pStyle w:val="4"/>
        <w:tabs>
          <w:tab w:val="right" w:pos="9071"/>
        </w:tabs>
      </w:pPr>
      <w:r>
        <w:t>附录 C：保护机制</w:t>
      </w:r>
      <w:r>
        <w:tab/>
      </w:r>
      <w:r>
        <w:t>104</w:t>
      </w:r>
    </w:p>
    <w:p w14:paraId="0556E48C">
      <w:pPr>
        <w:pStyle w:val="4"/>
        <w:tabs>
          <w:tab w:val="right" w:pos="9071"/>
        </w:tabs>
      </w:pPr>
      <w:r>
        <w:t>附录 D：已知边界（写程序前必读）</w:t>
      </w:r>
      <w:r>
        <w:tab/>
      </w:r>
      <w:r>
        <w:t>105</w:t>
      </w:r>
    </w:p>
    <w:p w14:paraId="475938AA">
      <w:pPr>
        <w:pStyle w:val="4"/>
        <w:tabs>
          <w:tab w:val="right" w:pos="9071"/>
        </w:tabs>
      </w:pPr>
      <w:r>
        <w:t>附录 E：从 .bas 到上架（软件链路）</w:t>
      </w:r>
      <w:r>
        <w:tab/>
      </w:r>
      <w:r>
        <w:t>106</w:t>
      </w:r>
    </w:p>
    <w:p w14:paraId="0F28E0AD">
      <w:pPr>
        <w:pStyle w:val="4"/>
        <w:tabs>
          <w:tab w:val="right" w:pos="9071"/>
        </w:tabs>
      </w:pPr>
      <w:r>
        <w:t>附录 F：给会老 BASIC 的你</w:t>
      </w:r>
      <w:r>
        <w:tab/>
      </w:r>
      <w:r>
        <w:t>107</w:t>
      </w:r>
    </w:p>
    <w:p w14:paraId="11105BF5">
      <w:pPr>
        <w:pStyle w:val="4"/>
        <w:tabs>
          <w:tab w:val="right" w:pos="9071"/>
        </w:tabs>
        <w:sectPr>
          <w:headerReference r:id="rId5" w:type="default"/>
          <w:footerReference r:id="rId6" w:type="default"/>
          <w:pgSz w:w="12240" w:h="15840"/>
          <w:pgMar w:top="720" w:right="720" w:bottom="720" w:left="720" w:header="720" w:footer="720" w:gutter="0"/>
          <w:pgNumType w:start="0"/>
          <w:cols w:space="720" w:num="1"/>
          <w:docGrid w:linePitch="360" w:charSpace="0"/>
        </w:sectPr>
      </w:pPr>
      <w:r>
        <w:t>附录 G：彩蛋图鉴（收集用）</w:t>
      </w:r>
      <w:r>
        <w:tab/>
      </w:r>
      <w:r>
        <w:t>108</w:t>
      </w:r>
    </w:p>
    <w:p w14:paraId="66C04FE2">
      <w:pPr>
        <w:pStyle w:val="3"/>
        <w:keepNext/>
      </w:pPr>
      <w:r>
        <w:rPr>
          <w:rFonts w:ascii="微软雅黑" w:hAnsi="微软雅黑" w:eastAsia="微软雅黑"/>
          <w:b/>
          <w:i w:val="0"/>
          <w:color w:val="000000"/>
          <w:sz w:val="32"/>
        </w:rPr>
        <w:t>前言：这本书怎么用</w:t>
      </w:r>
    </w:p>
    <w:p w14:paraId="6FF63D68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你好！很高兴你翻开了这本书。这本书不讲大道理，就干一件事：</w:t>
      </w:r>
      <w:r>
        <w:rPr>
          <w:rFonts w:ascii="微软雅黑" w:hAnsi="微软雅黑" w:eastAsia="微软雅黑"/>
          <w:b/>
          <w:i w:val="0"/>
          <w:sz w:val="24"/>
        </w:rPr>
        <w:t>让你在掌机上亲手写出自己的程序</w:t>
      </w:r>
      <w:r>
        <w:rPr>
          <w:rFonts w:ascii="微软雅黑" w:hAnsi="微软雅黑" w:eastAsia="微软雅黑"/>
          <w:b w:val="0"/>
          <w:i w:val="0"/>
          <w:sz w:val="24"/>
        </w:rPr>
        <w:t>。</w:t>
      </w:r>
    </w:p>
    <w:p w14:paraId="2D8A36F2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7B0256C2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写给你的一句话</w:t>
      </w:r>
      <w:r>
        <w:rPr>
          <w:rFonts w:ascii="微软雅黑" w:hAnsi="微软雅黑" w:eastAsia="微软雅黑"/>
          <w:b w:val="0"/>
          <w:i w:val="0"/>
          <w:sz w:val="24"/>
        </w:rPr>
        <w:t>：这本书里没有“上课”两个字。你读它，就像跟一个比你早几年摸到机器的朋友聊天——他踩过的坑都标了记号，他得意的招都写在了明处。看不懂的地方跳过，卡住了回来翻，写出来的第一个“hello”哪怕只闪了一秒，也是你自己的东西。从不懂到理解，从理解到成为——这八个字，是这本书想陪你走完的路。</w:t>
      </w:r>
    </w:p>
    <w:p w14:paraId="0D0557AC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1FB9A321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写给谁</w:t>
      </w:r>
      <w:r>
        <w:rPr>
          <w:rFonts w:ascii="微软雅黑" w:hAnsi="微软雅黑" w:eastAsia="微软雅黑"/>
          <w:b w:val="0"/>
          <w:i w:val="0"/>
          <w:sz w:val="24"/>
        </w:rPr>
        <w:t>：从来没写过程序的你。不需要任何基础，会开机、会按按钮就行。</w:t>
      </w:r>
    </w:p>
    <w:p w14:paraId="3354F534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29B8346E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085755A3">
      <w:pPr>
        <w:spacing w:after="120" w:line="312" w:lineRule="auto"/>
        <w:jc w:val="both"/>
        <w:rPr>
          <w:rFonts w:ascii="微软雅黑" w:hAnsi="微软雅黑" w:eastAsia="微软雅黑"/>
          <w:b w:val="0"/>
          <w:i w:val="0"/>
          <w:sz w:val="24"/>
        </w:rPr>
      </w:pPr>
      <w:r>
        <w:rPr>
          <w:rFonts w:ascii="微软雅黑" w:hAnsi="微软雅黑" w:eastAsia="微软雅黑"/>
          <w:b/>
          <w:i w:val="0"/>
          <w:sz w:val="24"/>
        </w:rPr>
        <w:t>你需要什么</w:t>
      </w:r>
      <w:r>
        <w:rPr>
          <w:rFonts w:ascii="微软雅黑" w:hAnsi="微软雅黑" w:eastAsia="微软雅黑"/>
          <w:b w:val="0"/>
          <w:i w:val="0"/>
          <w:sz w:val="24"/>
        </w:rPr>
        <w:t xml:space="preserve">：一台 Memoria OS 掌机（程序放在 TF 卡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/mem_fat/scripts/</w:t>
      </w:r>
      <w:r>
        <w:rPr>
          <w:rFonts w:ascii="微软雅黑" w:hAnsi="微软雅黑" w:eastAsia="微软雅黑"/>
          <w:b w:val="0"/>
          <w:i w:val="0"/>
          <w:sz w:val="24"/>
        </w:rPr>
        <w:t xml:space="preserve"> 目录，进 PRGM 模式运行）。暂时没有真机也没关系，先读前几章攒劲，到手就跑。</w:t>
      </w:r>
    </w:p>
    <w:p w14:paraId="4FCF3E5A">
      <w:pPr>
        <w:spacing w:after="120" w:line="312" w:lineRule="auto"/>
        <w:jc w:val="both"/>
        <w:rPr>
          <w:rFonts w:ascii="微软雅黑" w:hAnsi="微软雅黑" w:eastAsia="微软雅黑"/>
          <w:b w:val="0"/>
          <w:i w:val="0"/>
          <w:sz w:val="24"/>
        </w:rPr>
      </w:pPr>
    </w:p>
    <w:p w14:paraId="054AA55F">
      <w:pPr>
        <w:spacing w:after="120" w:line="312" w:lineRule="auto"/>
        <w:jc w:val="both"/>
        <w:rPr>
          <w:rFonts w:ascii="微软雅黑" w:hAnsi="微软雅黑" w:eastAsia="微软雅黑"/>
          <w:b w:val="0"/>
          <w:i w:val="0"/>
          <w:sz w:val="24"/>
        </w:rPr>
      </w:pPr>
    </w:p>
    <w:p w14:paraId="6D3B5378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怎么读</w:t>
      </w:r>
      <w:r>
        <w:rPr>
          <w:rFonts w:ascii="微软雅黑" w:hAnsi="微软雅黑" w:eastAsia="微软雅黑"/>
          <w:b w:val="0"/>
          <w:i w:val="0"/>
          <w:sz w:val="24"/>
        </w:rPr>
        <w:t>：</w:t>
      </w:r>
    </w:p>
    <w:p w14:paraId="037AF156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>按顺序读。每一章都站在上一章的肩膀上，跳章容易摔。</w:t>
      </w:r>
    </w:p>
    <w:p w14:paraId="5BEEEDA6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>每章末尾都有练习题，</w:t>
      </w:r>
      <w:r>
        <w:rPr>
          <w:rFonts w:ascii="微软雅黑" w:hAnsi="微软雅黑" w:eastAsia="微软雅黑"/>
          <w:b/>
          <w:i w:val="0"/>
          <w:sz w:val="24"/>
        </w:rPr>
        <w:t>一定要做</w:t>
      </w:r>
      <w:r>
        <w:rPr>
          <w:rFonts w:ascii="微软雅黑" w:hAnsi="微软雅黑" w:eastAsia="微软雅黑"/>
          <w:b w:val="0"/>
          <w:i w:val="0"/>
          <w:sz w:val="24"/>
        </w:rPr>
        <w:t>。编程是手艺活，光看不练学不会——就像看一百个游泳视频也学不会游泳。</w:t>
      </w:r>
    </w:p>
    <w:p w14:paraId="78C8587B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>练习题先看“提示”，实在卡住再看“参考答案”。参考答案保证语法正确、可以直接抄进掌机运行。</w:t>
      </w:r>
    </w:p>
    <w:p w14:paraId="046A04BE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>遇到“为什么这样不行”，先翻附录 D《已知边界》——大概率是 BASIC 里“没有的东西”。</w:t>
      </w:r>
    </w:p>
    <w:p w14:paraId="4E0D191E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02035D20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全书约定</w:t>
      </w:r>
      <w:r>
        <w:rPr>
          <w:rFonts w:ascii="微软雅黑" w:hAnsi="微软雅黑" w:eastAsia="微软雅黑"/>
          <w:b w:val="0"/>
          <w:i w:val="0"/>
          <w:sz w:val="24"/>
        </w:rPr>
        <w:t>：</w:t>
      </w:r>
    </w:p>
    <w:p w14:paraId="183C6D68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>所有代码关键字</w:t>
      </w:r>
      <w:r>
        <w:rPr>
          <w:rFonts w:ascii="微软雅黑" w:hAnsi="微软雅黑" w:eastAsia="微软雅黑"/>
          <w:b/>
          <w:i w:val="0"/>
          <w:sz w:val="24"/>
        </w:rPr>
        <w:t>全小写</w:t>
      </w:r>
      <w:r>
        <w:rPr>
          <w:rFonts w:ascii="微软雅黑" w:hAnsi="微软雅黑" w:eastAsia="微软雅黑"/>
          <w:b w:val="0"/>
          <w:i w:val="0"/>
          <w:sz w:val="24"/>
        </w:rPr>
        <w:t>（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print</w:t>
      </w:r>
      <w:r>
        <w:rPr>
          <w:rFonts w:ascii="微软雅黑" w:hAnsi="微软雅黑" w:eastAsia="微软雅黑"/>
          <w:b w:val="0"/>
          <w:i w:val="0"/>
          <w:sz w:val="24"/>
        </w:rPr>
        <w:t>、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if</w:t>
      </w:r>
      <w:r>
        <w:rPr>
          <w:rFonts w:ascii="微软雅黑" w:hAnsi="微软雅黑" w:eastAsia="微软雅黑"/>
          <w:b w:val="0"/>
          <w:i w:val="0"/>
          <w:sz w:val="24"/>
        </w:rPr>
        <w:t>、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for</w:t>
      </w:r>
      <w:r>
        <w:rPr>
          <w:rFonts w:ascii="微软雅黑" w:hAnsi="微软雅黑" w:eastAsia="微软雅黑"/>
          <w:b w:val="0"/>
          <w:i w:val="0"/>
          <w:sz w:val="24"/>
        </w:rPr>
        <w:t>……）。解释器其实不挑大小写，但小写好看，我们统一。</w:t>
      </w:r>
    </w:p>
    <w:p w14:paraId="58FCC4DD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>每行程序以</w:t>
      </w:r>
      <w:r>
        <w:rPr>
          <w:rFonts w:ascii="微软雅黑" w:hAnsi="微软雅黑" w:eastAsia="微软雅黑"/>
          <w:b/>
          <w:i w:val="0"/>
          <w:sz w:val="24"/>
        </w:rPr>
        <w:t>行号</w:t>
      </w:r>
      <w:r>
        <w:rPr>
          <w:rFonts w:ascii="微软雅黑" w:hAnsi="微软雅黑" w:eastAsia="微软雅黑"/>
          <w:b w:val="0"/>
          <w:i w:val="0"/>
          <w:sz w:val="24"/>
        </w:rPr>
        <w:t>开头。掌机编辑器会自动按 10、20、30 递增生成行号，中间还能插行。</w:t>
      </w:r>
    </w:p>
    <w:p w14:paraId="706E9892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>本书所有例子都可以直接抄进掌机。抄代码是合法的学习方式；抄完改着玩，是更好的学习方式。</w:t>
      </w:r>
    </w:p>
    <w:p w14:paraId="0C529A0A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>书里穿插</w:t>
      </w:r>
      <w:r>
        <w:rPr>
          <w:rFonts w:ascii="微软雅黑" w:hAnsi="微软雅黑" w:eastAsia="微软雅黑"/>
          <w:b/>
          <w:i w:val="0"/>
          <w:sz w:val="24"/>
        </w:rPr>
        <w:t>编号彩蛋</w:t>
      </w:r>
      <w:r>
        <w:rPr>
          <w:rFonts w:ascii="微软雅黑" w:hAnsi="微软雅黑" w:eastAsia="微软雅黑"/>
          <w:b w:val="0"/>
          <w:i w:val="0"/>
          <w:sz w:val="24"/>
        </w:rPr>
        <w:t>框（E01、E02……），讲点有趣的冷知识，累了就看看，当甜点。彩蛋带编号，是为了让你能“收集”：读完一章翻一眼附录 G 的图鉴，划掉一个——攒够 10 个你是学徒，18 个是工匠，</w:t>
      </w:r>
      <w:r>
        <w:rPr>
          <w:rFonts w:ascii="微软雅黑" w:hAnsi="微软雅黑" w:eastAsia="微软雅黑"/>
          <w:b/>
          <w:i w:val="0"/>
          <w:sz w:val="24"/>
        </w:rPr>
        <w:t>全部 21 个彩蛋 + 3 个彩蛋挑战</w:t>
      </w:r>
      <w:r>
        <w:rPr>
          <w:rFonts w:ascii="微软雅黑" w:hAnsi="微软雅黑" w:eastAsia="微软雅黑"/>
          <w:b w:val="0"/>
          <w:i w:val="0"/>
          <w:sz w:val="24"/>
        </w:rPr>
        <w:t>通关，你就是这本书的“图书管理员”。还有 3 个彩蛋挑战（C1~C3）藏在各章练习题后面，不计成绩，纯玩，但强烈建议做。</w:t>
      </w:r>
    </w:p>
    <w:p w14:paraId="02808BF7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准备好了？我们开始。</w:t>
      </w:r>
    </w:p>
    <w:p w14:paraId="110D29A6">
      <w:pPr>
        <w:pStyle w:val="3"/>
        <w:keepNext/>
        <w:rPr>
          <w:rFonts w:ascii="微软雅黑" w:hAnsi="微软雅黑" w:eastAsia="微软雅黑"/>
          <w:b/>
          <w:i w:val="0"/>
          <w:color w:val="000000"/>
          <w:sz w:val="32"/>
        </w:rPr>
      </w:pPr>
    </w:p>
    <w:p w14:paraId="75C56701">
      <w:pPr>
        <w:rPr>
          <w:rFonts w:ascii="微软雅黑" w:hAnsi="微软雅黑" w:eastAsia="微软雅黑"/>
          <w:b/>
          <w:i w:val="0"/>
          <w:color w:val="000000"/>
          <w:sz w:val="32"/>
        </w:rPr>
      </w:pPr>
    </w:p>
    <w:p w14:paraId="40D86F81">
      <w:pPr>
        <w:rPr>
          <w:rFonts w:ascii="微软雅黑" w:hAnsi="微软雅黑" w:eastAsia="微软雅黑"/>
          <w:b/>
          <w:i w:val="0"/>
          <w:color w:val="000000"/>
          <w:sz w:val="32"/>
        </w:rPr>
      </w:pPr>
    </w:p>
    <w:p w14:paraId="2F2A8860">
      <w:pPr>
        <w:pStyle w:val="3"/>
        <w:keepNext/>
        <w:rPr>
          <w:rFonts w:ascii="微软雅黑" w:hAnsi="微软雅黑" w:eastAsia="微软雅黑"/>
          <w:b/>
          <w:i w:val="0"/>
          <w:color w:val="000000"/>
          <w:sz w:val="32"/>
        </w:rPr>
      </w:pPr>
    </w:p>
    <w:p w14:paraId="71FC7074"/>
    <w:p w14:paraId="69D31A77">
      <w:pPr>
        <w:pStyle w:val="3"/>
        <w:keepNext/>
        <w:rPr>
          <w:rFonts w:ascii="微软雅黑" w:hAnsi="微软雅黑" w:eastAsia="微软雅黑"/>
          <w:b/>
          <w:i w:val="0"/>
          <w:color w:val="000000"/>
          <w:sz w:val="32"/>
        </w:rPr>
      </w:pPr>
    </w:p>
    <w:p w14:paraId="0399D9E5">
      <w:pPr>
        <w:pStyle w:val="3"/>
        <w:keepNext/>
        <w:rPr>
          <w:rFonts w:ascii="微软雅黑" w:hAnsi="微软雅黑" w:eastAsia="微软雅黑"/>
          <w:b/>
          <w:i w:val="0"/>
          <w:color w:val="000000"/>
          <w:sz w:val="32"/>
        </w:rPr>
      </w:pPr>
    </w:p>
    <w:p w14:paraId="14B05302">
      <w:pPr>
        <w:rPr>
          <w:rFonts w:ascii="微软雅黑" w:hAnsi="微软雅黑" w:eastAsia="微软雅黑"/>
          <w:b/>
          <w:i w:val="0"/>
          <w:color w:val="000000"/>
          <w:sz w:val="32"/>
        </w:rPr>
      </w:pPr>
    </w:p>
    <w:p w14:paraId="317C39EC">
      <w:pPr>
        <w:pStyle w:val="3"/>
        <w:keepNext/>
      </w:pPr>
      <w:r>
        <w:rPr>
          <w:rFonts w:ascii="微软雅黑" w:hAnsi="微软雅黑" w:eastAsia="微软雅黑"/>
          <w:b/>
          <w:i w:val="0"/>
          <w:color w:val="000000"/>
          <w:sz w:val="32"/>
        </w:rPr>
        <w:t>开篇课：写代码之前，先装一个“程序脑”</w:t>
      </w:r>
    </w:p>
    <w:p w14:paraId="7202ACE1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你好！在真正动手写第一行代码之前，我想先花一章的时间，跟你聊一件</w:t>
      </w:r>
      <w:r>
        <w:rPr>
          <w:rFonts w:ascii="微软雅黑" w:hAnsi="微软雅黑" w:eastAsia="微软雅黑"/>
          <w:b/>
          <w:i w:val="0"/>
          <w:sz w:val="24"/>
        </w:rPr>
        <w:t>比语法更重要的事</w:t>
      </w:r>
      <w:r>
        <w:rPr>
          <w:rFonts w:ascii="微软雅黑" w:hAnsi="微软雅黑" w:eastAsia="微软雅黑"/>
          <w:b w:val="0"/>
          <w:i w:val="0"/>
          <w:sz w:val="24"/>
        </w:rPr>
        <w:t>。</w:t>
      </w:r>
    </w:p>
    <w:p w14:paraId="44DF3EAB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我认为在学习如何编程之前，确定一个编程的思想尤为重要。语法就像笔画，思想就像笔顺——笔画谁都学得会，但笔顺不对，字永远写得又慢又乱。这一章我们不上机，就聊天。聊完你再看后面的代码，会有一种“原来如此”的感觉。</w:t>
      </w:r>
    </w:p>
    <w:p w14:paraId="438DC33A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一、程序到底是什么：一份写给机器的菜谱</w:t>
      </w:r>
    </w:p>
    <w:p w14:paraId="0F6166A9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先说结论：</w:t>
      </w:r>
      <w:r>
        <w:rPr>
          <w:rFonts w:ascii="微软雅黑" w:hAnsi="微软雅黑" w:eastAsia="微软雅黑"/>
          <w:b/>
          <w:i w:val="0"/>
          <w:sz w:val="24"/>
        </w:rPr>
        <w:t>程序 = 数据 + 指令</w:t>
      </w:r>
      <w:r>
        <w:rPr>
          <w:rFonts w:ascii="微软雅黑" w:hAnsi="微软雅黑" w:eastAsia="微软雅黑"/>
          <w:b w:val="0"/>
          <w:i w:val="0"/>
          <w:sz w:val="24"/>
        </w:rPr>
        <w:t>。</w:t>
      </w:r>
    </w:p>
    <w:p w14:paraId="49F10081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想象你要教一个完全不通人情、但极其听话的机器人做一盘番茄炒蛋。你不能说“看着办，炒个蛋”——它会死机。你得写：</w:t>
      </w:r>
    </w:p>
    <w:p w14:paraId="05C03212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食材（数据）：番茄 2 个，鸡蛋 3 个，盐 5 克</w:t>
      </w:r>
    </w:p>
    <w:p w14:paraId="4A60E372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步骤（指令）：</w:t>
      </w:r>
    </w:p>
    <w:p w14:paraId="6506457F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1. 打蛋</w:t>
      </w:r>
    </w:p>
    <w:p w14:paraId="5DA157D5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2. 切番茄</w:t>
      </w:r>
    </w:p>
    <w:p w14:paraId="37314E33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3. 热锅</w:t>
      </w:r>
    </w:p>
    <w:p w14:paraId="06D1D116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4. 炒蛋，盛出</w:t>
      </w:r>
    </w:p>
    <w:p w14:paraId="3A4F5344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5. 炒番茄</w:t>
      </w:r>
    </w:p>
    <w:p w14:paraId="26D33705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6. 倒回鸡蛋，加盐，翻匀</w:t>
      </w:r>
    </w:p>
    <w:p w14:paraId="6CA777A3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这份东西就是“程序”。</w:t>
      </w:r>
      <w:r>
        <w:rPr>
          <w:rFonts w:ascii="微软雅黑" w:hAnsi="微软雅黑" w:eastAsia="微软雅黑"/>
          <w:b/>
          <w:i w:val="0"/>
          <w:sz w:val="24"/>
        </w:rPr>
        <w:t>数据是食材，指令是步骤</w:t>
      </w:r>
      <w:r>
        <w:rPr>
          <w:rFonts w:ascii="微软雅黑" w:hAnsi="微软雅黑" w:eastAsia="微软雅黑"/>
          <w:b w:val="0"/>
          <w:i w:val="0"/>
          <w:sz w:val="24"/>
        </w:rPr>
        <w:t>。计算机聪明在算得快，笨在不会自己想办法——它只做你写了的，不会做你想的。记住这句话，它能省你一半调试时间：</w:t>
      </w:r>
      <w:r>
        <w:rPr>
          <w:rFonts w:ascii="微软雅黑" w:hAnsi="微软雅黑" w:eastAsia="微软雅黑"/>
          <w:b/>
          <w:i w:val="0"/>
          <w:sz w:val="24"/>
        </w:rPr>
        <w:t>计算机不会猜你的心思，它只认你写的字</w:t>
      </w:r>
      <w:r>
        <w:rPr>
          <w:rFonts w:ascii="微软雅黑" w:hAnsi="微软雅黑" w:eastAsia="微软雅黑"/>
          <w:b w:val="0"/>
          <w:i w:val="0"/>
          <w:sz w:val="24"/>
        </w:rPr>
        <w:t>。</w:t>
      </w:r>
    </w:p>
    <w:p w14:paraId="154AA7A0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二、程序思维的两大流派：面向过程与面向对象</w:t>
      </w:r>
    </w:p>
    <w:p w14:paraId="5BB583E7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我们可以把编程的思维分成两大块：一块叫</w:t>
      </w:r>
      <w:r>
        <w:rPr>
          <w:rFonts w:ascii="微软雅黑" w:hAnsi="微软雅黑" w:eastAsia="微软雅黑"/>
          <w:b/>
          <w:i w:val="0"/>
          <w:sz w:val="24"/>
        </w:rPr>
        <w:t>面向过程</w:t>
      </w:r>
      <w:r>
        <w:rPr>
          <w:rFonts w:ascii="微软雅黑" w:hAnsi="微软雅黑" w:eastAsia="微软雅黑"/>
          <w:b w:val="0"/>
          <w:i w:val="0"/>
          <w:sz w:val="24"/>
        </w:rPr>
        <w:t>，一块叫</w:t>
      </w:r>
      <w:r>
        <w:rPr>
          <w:rFonts w:ascii="微软雅黑" w:hAnsi="微软雅黑" w:eastAsia="微软雅黑"/>
          <w:b/>
          <w:i w:val="0"/>
          <w:sz w:val="24"/>
        </w:rPr>
        <w:t>面向对象</w:t>
      </w:r>
      <w:r>
        <w:rPr>
          <w:rFonts w:ascii="微软雅黑" w:hAnsi="微软雅黑" w:eastAsia="微软雅黑"/>
          <w:b w:val="0"/>
          <w:i w:val="0"/>
          <w:sz w:val="24"/>
        </w:rPr>
        <w:t>。</w:t>
      </w:r>
    </w:p>
    <w:p w14:paraId="2AC4D4EC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面向过程</w:t>
      </w:r>
      <w:r>
        <w:rPr>
          <w:rFonts w:ascii="微软雅黑" w:hAnsi="微软雅黑" w:eastAsia="微软雅黑"/>
          <w:b w:val="0"/>
          <w:i w:val="0"/>
          <w:sz w:val="24"/>
        </w:rPr>
        <w:t>的思路是：把一件事拆成一串步骤，一步一步做。像菜谱，像流水线，像爷爷写的操作手册。先干嘛、后干嘛，清清楚楚。</w:t>
      </w:r>
    </w:p>
    <w:p w14:paraId="564885CE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面向对象</w:t>
      </w:r>
      <w:r>
        <w:rPr>
          <w:rFonts w:ascii="微软雅黑" w:hAnsi="微软雅黑" w:eastAsia="微软雅黑"/>
          <w:b w:val="0"/>
          <w:i w:val="0"/>
          <w:sz w:val="24"/>
        </w:rPr>
        <w:t>的思路是：把世界看成一群“小人”，每个小人（叫“对象”）有自己的记性和自己的本事。你不用管小人内部怎么干活，喊一嗓子“小王，把这个文件打印了”就行。这种思路适合做大软件，比如办公套件、游戏引擎。</w:t>
      </w:r>
    </w:p>
    <w:p w14:paraId="49F05CFC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那 Memoria BASIC 是哪派？——</w:t>
      </w:r>
      <w:r>
        <w:rPr>
          <w:rFonts w:ascii="微软雅黑" w:hAnsi="微软雅黑" w:eastAsia="微软雅黑"/>
          <w:b/>
          <w:i w:val="0"/>
          <w:sz w:val="24"/>
        </w:rPr>
        <w:t>标准的面向过</w:t>
      </w:r>
      <w:r>
        <w:rPr>
          <w:rFonts w:hint="eastAsia"/>
          <w:b/>
          <w:i w:val="0"/>
          <w:sz w:val="24"/>
          <w:lang w:val="en-US" w:eastAsia="zh-CN"/>
        </w:rPr>
        <w:t>程</w:t>
      </w:r>
      <w:r>
        <w:rPr>
          <w:rFonts w:ascii="微软雅黑" w:hAnsi="微软雅黑" w:eastAsia="微软雅黑"/>
          <w:b w:val="0"/>
          <w:i w:val="0"/>
          <w:sz w:val="24"/>
        </w:rPr>
        <w:t>。一个程序就是一串步骤，从第 10 行跑到最后一行，路笔直。别小看它：所有语言最终干的活都是“一步一步算”，面向对象只是管理大工程的组织术。</w:t>
      </w:r>
      <w:r>
        <w:rPr>
          <w:rFonts w:ascii="微软雅黑" w:hAnsi="微软雅黑" w:eastAsia="微软雅黑"/>
          <w:b/>
          <w:i w:val="0"/>
          <w:sz w:val="24"/>
        </w:rPr>
        <w:t>先用面向过程把“一步一步”练扎实，以后学任何语言都省力</w:t>
      </w:r>
      <w:r>
        <w:rPr>
          <w:rFonts w:ascii="微软雅黑" w:hAnsi="微软雅黑" w:eastAsia="微软雅黑"/>
          <w:b w:val="0"/>
          <w:i w:val="0"/>
          <w:sz w:val="24"/>
        </w:rPr>
        <w:t>——这是真话，不是安慰。</w:t>
      </w:r>
    </w:p>
    <w:p w14:paraId="24030BDC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10ED4127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三、三大结构：所有程序都是三块积木</w:t>
      </w:r>
    </w:p>
    <w:p w14:paraId="328135FA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这是本章最重要的一节。1966 年，两位计算机科学家证明了一个漂亮的定理（Böhm–Jacopini 结构化定理）：</w:t>
      </w:r>
      <w:r>
        <w:rPr>
          <w:rFonts w:ascii="微软雅黑" w:hAnsi="微软雅黑" w:eastAsia="微软雅黑"/>
          <w:b/>
          <w:i w:val="0"/>
          <w:sz w:val="24"/>
        </w:rPr>
        <w:t>任何程序，无论多复杂，都可以只用三种结构拼出来</w:t>
      </w:r>
      <w:r>
        <w:rPr>
          <w:rFonts w:ascii="微软雅黑" w:hAnsi="微软雅黑" w:eastAsia="微软雅黑"/>
          <w:b w:val="0"/>
          <w:i w:val="0"/>
          <w:sz w:val="24"/>
        </w:rPr>
        <w:t>：</w:t>
      </w:r>
    </w:p>
    <w:p w14:paraId="770822C4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 xml:space="preserve">1. </w:t>
      </w:r>
      <w:r>
        <w:rPr>
          <w:rFonts w:ascii="微软雅黑" w:hAnsi="微软雅黑" w:eastAsia="微软雅黑"/>
          <w:b/>
          <w:i w:val="0"/>
          <w:sz w:val="24"/>
        </w:rPr>
        <w:t>顺序</w:t>
      </w:r>
      <w:r>
        <w:rPr>
          <w:rFonts w:ascii="微软雅黑" w:hAnsi="微软雅黑" w:eastAsia="微软雅黑"/>
          <w:b w:val="0"/>
          <w:i w:val="0"/>
          <w:sz w:val="24"/>
        </w:rPr>
        <w:t>：从上往下，一句一句执行。菜谱默认就是顺序。</w:t>
      </w:r>
    </w:p>
    <w:p w14:paraId="5ED723BB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 xml:space="preserve">2. </w:t>
      </w:r>
      <w:r>
        <w:rPr>
          <w:rFonts w:ascii="微软雅黑" w:hAnsi="微软雅黑" w:eastAsia="微软雅黑"/>
          <w:b/>
          <w:i w:val="0"/>
          <w:sz w:val="24"/>
        </w:rPr>
        <w:t>分支</w:t>
      </w:r>
      <w:r>
        <w:rPr>
          <w:rFonts w:ascii="微软雅黑" w:hAnsi="微软雅黑" w:eastAsia="微软雅黑"/>
          <w:b w:val="0"/>
          <w:i w:val="0"/>
          <w:sz w:val="24"/>
        </w:rPr>
        <w:t>：走到岔路口，看条件选路。“如果鸡蛋没了，就去买；否则直接做。”</w:t>
      </w:r>
    </w:p>
    <w:p w14:paraId="0819B110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 xml:space="preserve">3. </w:t>
      </w:r>
      <w:r>
        <w:rPr>
          <w:rFonts w:ascii="微软雅黑" w:hAnsi="微软雅黑" w:eastAsia="微软雅黑"/>
          <w:b/>
          <w:i w:val="0"/>
          <w:sz w:val="24"/>
        </w:rPr>
        <w:t>循环</w:t>
      </w:r>
      <w:r>
        <w:rPr>
          <w:rFonts w:ascii="微软雅黑" w:hAnsi="微软雅黑" w:eastAsia="微软雅黑"/>
          <w:b w:val="0"/>
          <w:i w:val="0"/>
          <w:sz w:val="24"/>
        </w:rPr>
        <w:t>：同一件事重复做。“10 个番茄，重复 10 次：切一个。”</w:t>
      </w:r>
    </w:p>
    <w:p w14:paraId="74E2A61F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 xml:space="preserve">就这三种。你以后在 BASIC 里学的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if</w:t>
      </w:r>
      <w:r>
        <w:rPr>
          <w:rFonts w:ascii="微软雅黑" w:hAnsi="微软雅黑" w:eastAsia="微软雅黑"/>
          <w:b w:val="0"/>
          <w:i w:val="0"/>
          <w:sz w:val="24"/>
        </w:rPr>
        <w:t xml:space="preserve"> 是分支，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for</w:t>
      </w:r>
      <w:r>
        <w:rPr>
          <w:rFonts w:ascii="微软雅黑" w:hAnsi="微软雅黑" w:eastAsia="微软雅黑"/>
          <w:b w:val="0"/>
          <w:i w:val="0"/>
          <w:sz w:val="24"/>
        </w:rPr>
        <w:t xml:space="preserve"> 和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while</w:t>
      </w:r>
      <w:r>
        <w:rPr>
          <w:rFonts w:ascii="微软雅黑" w:hAnsi="微软雅黑" w:eastAsia="微软雅黑"/>
          <w:b w:val="0"/>
          <w:i w:val="0"/>
          <w:sz w:val="24"/>
        </w:rPr>
        <w:t xml:space="preserve"> 是循环，剩下的全是顺序。所谓“会编程”，本质就是：</w:t>
      </w:r>
      <w:r>
        <w:rPr>
          <w:rFonts w:ascii="微软雅黑" w:hAnsi="微软雅黑" w:eastAsia="微软雅黑"/>
          <w:b/>
          <w:i w:val="0"/>
          <w:sz w:val="24"/>
        </w:rPr>
        <w:t>会把一个大问题拆成这三种积木的搭法</w:t>
      </w:r>
      <w:r>
        <w:rPr>
          <w:rFonts w:ascii="微软雅黑" w:hAnsi="微软雅黑" w:eastAsia="微软雅黑"/>
          <w:b w:val="0"/>
          <w:i w:val="0"/>
          <w:sz w:val="24"/>
        </w:rPr>
        <w:t>。</w:t>
      </w:r>
    </w:p>
    <w:p w14:paraId="3AFB297E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思想练习 1</w:t>
      </w:r>
      <w:r>
        <w:rPr>
          <w:rFonts w:ascii="微软雅黑" w:hAnsi="微软雅黑" w:eastAsia="微软雅黑"/>
          <w:b w:val="0"/>
          <w:i w:val="0"/>
          <w:sz w:val="24"/>
        </w:rPr>
        <w:t>（动脑不动手）：把“早上从起床到出门上学”拆成顺序、分支、循环三段。</w:t>
      </w:r>
    </w:p>
    <w:tbl>
      <w:tblPr>
        <w:tblStyle w:val="32"/>
        <w:tblW w:w="0" w:type="auto"/>
        <w:jc w:val="center"/>
        <w:tblLayout w:type="fixed"/>
        <w:tblCellMar>
          <w:top w:w="40" w:type="dxa"/>
          <w:left w:w="144" w:type="dxa"/>
          <w:bottom w:w="40" w:type="dxa"/>
          <w:right w:w="144" w:type="dxa"/>
        </w:tblCellMar>
      </w:tblPr>
      <w:tblGrid>
        <w:gridCol w:w="9406"/>
      </w:tblGrid>
      <w:tr w14:paraId="773CE8C9">
        <w:tblPrEx>
          <w:tblCellMar>
            <w:top w:w="40" w:type="dxa"/>
            <w:left w:w="144" w:type="dxa"/>
            <w:bottom w:w="40" w:type="dxa"/>
            <w:right w:w="144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485D344E">
            <w:pPr>
              <w:spacing w:after="8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参考答案（不唯一，合理即可）：</w:t>
            </w:r>
          </w:p>
          <w:p w14:paraId="642D5A1F">
            <w:pPr>
              <w:spacing w:after="8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- 顺序：睁眼 → 起床 → 刷牙 → 洗脸 → 背书包。</w:t>
            </w:r>
          </w:p>
          <w:p w14:paraId="23BF7348">
            <w:pPr>
              <w:spacing w:after="8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- 分支：如果今天是工作日，穿校服；否则穿便装。</w:t>
            </w:r>
          </w:p>
          <w:p w14:paraId="20D49B73">
            <w:pPr>
              <w:spacing w:after="8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- 循环：重复以下动作直到闹钟被按掉：按掉 → 再睡 5 分钟。（这个循环叫“死循环风险”，你妈是超时保护机制。）</w:t>
            </w:r>
          </w:p>
        </w:tc>
      </w:tr>
    </w:tbl>
    <w:p w14:paraId="061EA351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四、变量：给数据安的“盒子”</w:t>
      </w:r>
    </w:p>
    <w:p w14:paraId="3AFA5FC8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程序里数据要放地方——放的地方叫</w:t>
      </w:r>
      <w:r>
        <w:rPr>
          <w:rFonts w:ascii="微软雅黑" w:hAnsi="微软雅黑" w:eastAsia="微软雅黑"/>
          <w:b/>
          <w:i w:val="0"/>
          <w:sz w:val="24"/>
        </w:rPr>
        <w:t>变量</w:t>
      </w:r>
      <w:r>
        <w:rPr>
          <w:rFonts w:ascii="微软雅黑" w:hAnsi="微软雅黑" w:eastAsia="微软雅黑"/>
          <w:b w:val="0"/>
          <w:i w:val="0"/>
          <w:sz w:val="24"/>
        </w:rPr>
        <w:t xml:space="preserve">。把它想象成贴了名字的盒子：盒子上写着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score</w:t>
      </w:r>
      <w:r>
        <w:rPr>
          <w:rFonts w:ascii="微软雅黑" w:hAnsi="微软雅黑" w:eastAsia="微软雅黑"/>
          <w:b w:val="0"/>
          <w:i w:val="0"/>
          <w:sz w:val="24"/>
        </w:rPr>
        <w:t>，里面装着 95；老师改分了，把 95 拿出来换成 98——盒子还是那个盒子，里面的东西换了。</w:t>
      </w:r>
    </w:p>
    <w:p w14:paraId="250EC13A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后面第二章我们会跟盒子们正式打交道，这里先记住一个感觉：</w:t>
      </w:r>
      <w:r>
        <w:rPr>
          <w:rFonts w:ascii="微软雅黑" w:hAnsi="微软雅黑" w:eastAsia="微软雅黑"/>
          <w:b/>
          <w:i w:val="0"/>
          <w:sz w:val="24"/>
        </w:rPr>
        <w:t>变量 = 名字 + 里面装的一个值</w:t>
      </w:r>
      <w:r>
        <w:rPr>
          <w:rFonts w:ascii="微软雅黑" w:hAnsi="微软雅黑" w:eastAsia="微软雅黑"/>
          <w:b w:val="0"/>
          <w:i w:val="0"/>
          <w:sz w:val="24"/>
        </w:rPr>
        <w:t>。</w:t>
      </w:r>
    </w:p>
    <w:p w14:paraId="48D4D9C1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五、我们的语言：为什么有行号这种老古董</w:t>
      </w:r>
    </w:p>
    <w:p w14:paraId="13306178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Memoria BASIC 是“经典行号 BASIC”：每行代码前面有个行号（10、20、30……），</w:t>
      </w:r>
      <w:r>
        <w:rPr>
          <w:rFonts w:ascii="微软雅黑" w:hAnsi="微软雅黑" w:eastAsia="微软雅黑"/>
          <w:b/>
          <w:i w:val="0"/>
          <w:sz w:val="24"/>
        </w:rPr>
        <w:t>行号决定执行顺序</w:t>
      </w:r>
      <w:r>
        <w:rPr>
          <w:rFonts w:ascii="微软雅黑" w:hAnsi="微软雅黑" w:eastAsia="微软雅黑"/>
          <w:b w:val="0"/>
          <w:i w:val="0"/>
          <w:sz w:val="24"/>
        </w:rPr>
        <w:t>。</w:t>
      </w:r>
    </w:p>
    <w:p w14:paraId="270A7D2C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为什么这么设计？说个冷知识：BASIC 1964 年出生在美国达特茅斯学院，两位教授（凯梅尼和库尔茨）发明它，就是为了让</w:t>
      </w:r>
      <w:r>
        <w:rPr>
          <w:rFonts w:ascii="微软雅黑" w:hAnsi="微软雅黑" w:eastAsia="微软雅黑"/>
          <w:b/>
          <w:i w:val="0"/>
          <w:sz w:val="24"/>
        </w:rPr>
        <w:t>每个普通学生</w:t>
      </w:r>
      <w:r>
        <w:rPr>
          <w:rFonts w:ascii="微软雅黑" w:hAnsi="微软雅黑" w:eastAsia="微软雅黑"/>
          <w:b w:val="0"/>
          <w:i w:val="0"/>
          <w:sz w:val="24"/>
        </w:rPr>
        <w:t>都能摸计算机——“Beginner's All-purpose Symbolic Instruction Code”，初学者通用符号指令代码。那个年代没有键盘没有屏幕，程序用</w:t>
      </w:r>
      <w:r>
        <w:rPr>
          <w:rFonts w:ascii="微软雅黑" w:hAnsi="微软雅黑" w:eastAsia="微软雅黑"/>
          <w:b/>
          <w:i w:val="0"/>
          <w:sz w:val="24"/>
        </w:rPr>
        <w:t>电传打字机</w:t>
      </w:r>
      <w:r>
        <w:rPr>
          <w:rFonts w:ascii="微软雅黑" w:hAnsi="微软雅黑" w:eastAsia="微软雅黑"/>
          <w:b w:val="0"/>
          <w:i w:val="0"/>
          <w:sz w:val="24"/>
        </w:rPr>
        <w:t>打在纸带上，改中间一行？行号就是定位的页码。所以行号不是古板的遗物，而是那个时代的“行定位器”，今天它反而成了特色：报错能精确到第几行，改哪行指哪行。</w:t>
      </w:r>
    </w:p>
    <w:p w14:paraId="63967E7D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六、开工前检查单</w:t>
      </w:r>
    </w:p>
    <w:p w14:paraId="6279B9AF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>能进 PRGM 模式吗？（程序运行的家）</w:t>
      </w:r>
    </w:p>
    <w:p w14:paraId="29ACD5B7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>关键字写小写了吗？</w:t>
      </w:r>
    </w:p>
    <w:p w14:paraId="3370BE97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>每行都有行号吗？行号是递增的吗？</w:t>
      </w:r>
    </w:p>
    <w:p w14:paraId="16BEDF3C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>记住三大结构了吗：顺序、分支、循环。</w:t>
      </w:r>
    </w:p>
    <w:p w14:paraId="553CDC27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下一章，我们让屏幕开口说第一句话。</w:t>
      </w:r>
    </w:p>
    <w:p w14:paraId="71DA766A">
      <w:pPr>
        <w:pStyle w:val="3"/>
        <w:keepNext/>
        <w:rPr>
          <w:rFonts w:ascii="微软雅黑" w:hAnsi="微软雅黑" w:eastAsia="微软雅黑"/>
          <w:b/>
          <w:i w:val="0"/>
          <w:color w:val="000000"/>
          <w:sz w:val="32"/>
        </w:rPr>
      </w:pPr>
    </w:p>
    <w:p w14:paraId="1C73A962">
      <w:pPr>
        <w:rPr>
          <w:rFonts w:ascii="微软雅黑" w:hAnsi="微软雅黑" w:eastAsia="微软雅黑"/>
          <w:b/>
          <w:i w:val="0"/>
          <w:color w:val="000000"/>
          <w:sz w:val="32"/>
        </w:rPr>
      </w:pPr>
    </w:p>
    <w:p w14:paraId="2DCEEC1C">
      <w:pPr>
        <w:rPr>
          <w:rFonts w:ascii="微软雅黑" w:hAnsi="微软雅黑" w:eastAsia="微软雅黑"/>
          <w:b/>
          <w:i w:val="0"/>
          <w:color w:val="000000"/>
          <w:sz w:val="32"/>
        </w:rPr>
      </w:pPr>
    </w:p>
    <w:p w14:paraId="781CB383">
      <w:pPr>
        <w:pStyle w:val="3"/>
        <w:keepNext/>
      </w:pPr>
      <w:bookmarkStart w:id="0" w:name="_GoBack"/>
      <w:bookmarkEnd w:id="0"/>
      <w:r>
        <w:rPr>
          <w:rFonts w:ascii="微软雅黑" w:hAnsi="微软雅黑" w:eastAsia="微软雅黑"/>
          <w:b/>
          <w:i w:val="0"/>
          <w:color w:val="000000"/>
          <w:sz w:val="32"/>
        </w:rPr>
        <w:t>0x01 print：让屏幕说第一句话</w:t>
      </w:r>
    </w:p>
    <w:p w14:paraId="13926EF8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 xml:space="preserve">你好！今天我们来学习真正的第一课：让掌机的屏幕显示出你想说的话。这门功夫的名字叫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print</w:t>
      </w:r>
      <w:r>
        <w:rPr>
          <w:rFonts w:ascii="微软雅黑" w:hAnsi="微软雅黑" w:eastAsia="微软雅黑"/>
          <w:b w:val="0"/>
          <w:i w:val="0"/>
          <w:sz w:val="24"/>
        </w:rPr>
        <w:t>。</w:t>
      </w:r>
    </w:p>
    <w:p w14:paraId="5ABD1DB3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46B98D03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0x01.1 第一个程序</w:t>
      </w:r>
    </w:p>
    <w:p w14:paraId="4876703B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打开编辑器，逐行输入（行号编辑器会自动给，你只管打后面的内容）：</w:t>
      </w:r>
    </w:p>
    <w:p w14:paraId="10017752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print "hello, memoria!"</w:t>
      </w:r>
    </w:p>
    <w:p w14:paraId="2B4D973E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20 end</w:t>
      </w:r>
    </w:p>
    <w:p w14:paraId="3109D4CB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然后运行。屏幕上会打出：</w:t>
      </w:r>
    </w:p>
    <w:p w14:paraId="4C9C0353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hello, memoria!</w:t>
      </w:r>
    </w:p>
    <w:p w14:paraId="0182BE93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恭喜，你已经是程序员了。真不是客套——</w:t>
      </w:r>
      <w:r>
        <w:rPr>
          <w:rFonts w:ascii="微软雅黑" w:hAnsi="微软雅黑" w:eastAsia="微软雅黑"/>
          <w:b/>
          <w:i w:val="0"/>
          <w:sz w:val="24"/>
        </w:rPr>
        <w:t>写出指令、让机器执行、拿到结果</w:t>
      </w:r>
      <w:r>
        <w:rPr>
          <w:rFonts w:ascii="微软雅黑" w:hAnsi="微软雅黑" w:eastAsia="微软雅黑"/>
          <w:b w:val="0"/>
          <w:i w:val="0"/>
          <w:sz w:val="24"/>
        </w:rPr>
        <w:t>，这个闭环你已经跑通了。剩下的一切都是把这个循环做花样。</w:t>
      </w:r>
    </w:p>
    <w:p w14:paraId="3116E6EA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逐行拆解：</w:t>
      </w:r>
    </w:p>
    <w:p w14:paraId="334562D9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>第 10 行：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print</w:t>
      </w:r>
      <w:r>
        <w:rPr>
          <w:rFonts w:ascii="微软雅黑" w:hAnsi="微软雅黑" w:eastAsia="微软雅黑"/>
          <w:b w:val="0"/>
          <w:i w:val="0"/>
          <w:sz w:val="24"/>
        </w:rPr>
        <w:t xml:space="preserve"> 是“打印”的意思，把后面括住的东西显示到屏幕上。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"hello, memoria!"</w:t>
      </w:r>
      <w:r>
        <w:rPr>
          <w:rFonts w:ascii="微软雅黑" w:hAnsi="微软雅黑" w:eastAsia="微软雅黑"/>
          <w:b w:val="0"/>
          <w:i w:val="0"/>
          <w:sz w:val="24"/>
        </w:rPr>
        <w:t xml:space="preserve"> 两头带引号，表示这是一段</w:t>
      </w:r>
      <w:r>
        <w:rPr>
          <w:rFonts w:ascii="微软雅黑" w:hAnsi="微软雅黑" w:eastAsia="微软雅黑"/>
          <w:b/>
          <w:i w:val="0"/>
          <w:sz w:val="24"/>
        </w:rPr>
        <w:t>原样显示的文字</w:t>
      </w:r>
      <w:r>
        <w:rPr>
          <w:rFonts w:ascii="微软雅黑" w:hAnsi="微软雅黑" w:eastAsia="微软雅黑"/>
          <w:b w:val="0"/>
          <w:i w:val="0"/>
          <w:sz w:val="24"/>
        </w:rPr>
        <w:t>（术语叫“字符串”）。想打什么就换什么，引号里的内容一个字都不会变。</w:t>
      </w:r>
    </w:p>
    <w:p w14:paraId="67FEAAFC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>第 20 行：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end</w:t>
      </w:r>
      <w:r>
        <w:rPr>
          <w:rFonts w:ascii="微软雅黑" w:hAnsi="微软雅黑" w:eastAsia="微软雅黑"/>
          <w:b w:val="0"/>
          <w:i w:val="0"/>
          <w:sz w:val="24"/>
        </w:rPr>
        <w:t xml:space="preserve"> 表示程序结束。没有它程序也会跑到头自动停，但写上它是好习惯，像文章的“完”。</w:t>
      </w:r>
    </w:p>
    <w:p w14:paraId="408500BA">
      <w:pPr>
        <w:spacing w:after="120" w:line="312" w:lineRule="auto"/>
        <w:jc w:val="both"/>
        <w:rPr>
          <w:rFonts w:ascii="微软雅黑" w:hAnsi="微软雅黑" w:eastAsia="微软雅黑"/>
          <w:b w:val="0"/>
          <w:i w:val="0"/>
          <w:sz w:val="24"/>
        </w:rPr>
      </w:pPr>
      <w:r>
        <w:rPr>
          <w:rFonts w:ascii="微软雅黑" w:hAnsi="微软雅黑" w:eastAsia="微软雅黑"/>
          <w:b/>
          <w:i w:val="0"/>
          <w:sz w:val="24"/>
        </w:rPr>
        <w:t>注意</w:t>
      </w:r>
      <w:r>
        <w:rPr>
          <w:rFonts w:ascii="微软雅黑" w:hAnsi="微软雅黑" w:eastAsia="微软雅黑"/>
          <w:b w:val="0"/>
          <w:i w:val="0"/>
          <w:sz w:val="24"/>
        </w:rPr>
        <w:t xml:space="preserve">：引号必须是英文引号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"</w:t>
      </w:r>
      <w:r>
        <w:rPr>
          <w:rFonts w:ascii="微软雅黑" w:hAnsi="微软雅黑" w:eastAsia="微软雅黑"/>
          <w:b w:val="0"/>
          <w:i w:val="0"/>
          <w:sz w:val="24"/>
        </w:rPr>
        <w:t>，不是中文引号“”。中文引号程序不认识。这是新手第一大坑，先给你打个预防针。</w:t>
      </w:r>
    </w:p>
    <w:p w14:paraId="2CAEB427">
      <w:pPr>
        <w:spacing w:after="120" w:line="312" w:lineRule="auto"/>
        <w:jc w:val="both"/>
        <w:rPr>
          <w:rFonts w:ascii="微软雅黑" w:hAnsi="微软雅黑" w:eastAsia="微软雅黑"/>
          <w:b w:val="0"/>
          <w:i w:val="0"/>
          <w:sz w:val="24"/>
        </w:rPr>
      </w:pPr>
    </w:p>
    <w:p w14:paraId="6564798D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375B9289">
      <w:pPr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394AF716">
      <w:pPr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3144F751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0x01.2 print 能打的远不止文字</w:t>
      </w:r>
    </w:p>
    <w:p w14:paraId="07A9161E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数字直接打，算式也会先算后打：</w:t>
      </w:r>
    </w:p>
    <w:p w14:paraId="21B64769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print 1024</w:t>
      </w:r>
    </w:p>
    <w:p w14:paraId="32EAF5A9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print 3 + 4</w:t>
      </w:r>
    </w:p>
    <w:p w14:paraId="31A33F8C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print "3+4="</w:t>
      </w:r>
    </w:p>
    <w:p w14:paraId="2C868077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40 print 3 + 4</w:t>
      </w:r>
    </w:p>
    <w:p w14:paraId="6EC67C7A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50 end</w:t>
      </w:r>
    </w:p>
    <w:p w14:paraId="2F89B369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运行结果：</w:t>
      </w:r>
    </w:p>
    <w:p w14:paraId="0C5AC042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1024</w:t>
      </w:r>
    </w:p>
    <w:p w14:paraId="6F632641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73+4=7</w:t>
      </w:r>
    </w:p>
    <w:p w14:paraId="2ECC6622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 xml:space="preserve">看到没？第 20 行打印的不是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3 + 4</w:t>
      </w:r>
      <w:r>
        <w:rPr>
          <w:rFonts w:ascii="微软雅黑" w:hAnsi="微软雅黑" w:eastAsia="微软雅黑"/>
          <w:b w:val="0"/>
          <w:i w:val="0"/>
          <w:sz w:val="24"/>
        </w:rPr>
        <w:t xml:space="preserve"> 这五个字符，而是</w:t>
      </w:r>
      <w:r>
        <w:rPr>
          <w:rFonts w:ascii="微软雅黑" w:hAnsi="微软雅黑" w:eastAsia="微软雅黑"/>
          <w:b/>
          <w:i w:val="0"/>
          <w:sz w:val="24"/>
        </w:rPr>
        <w:t>算出来的 7</w:t>
      </w:r>
      <w:r>
        <w:rPr>
          <w:rFonts w:ascii="微软雅黑" w:hAnsi="微软雅黑" w:eastAsia="微软雅黑"/>
          <w:b w:val="0"/>
          <w:i w:val="0"/>
          <w:sz w:val="24"/>
        </w:rPr>
        <w:t>。不带引号，机器就把当它当算式；带引号，机器就原样照印。引号就是“照抄开关”。</w:t>
      </w:r>
    </w:p>
    <w:p w14:paraId="1EB8F737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058F6E8A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2423E818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0x01.3 分号与逗号：一句话打好几样</w:t>
      </w:r>
    </w:p>
    <w:p w14:paraId="549FA763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 xml:space="preserve">一个 print 想打好几样东西，用分号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;</w:t>
      </w:r>
      <w:r>
        <w:rPr>
          <w:rFonts w:ascii="微软雅黑" w:hAnsi="微软雅黑" w:eastAsia="微软雅黑"/>
          <w:b w:val="0"/>
          <w:i w:val="0"/>
          <w:sz w:val="24"/>
        </w:rPr>
        <w:t xml:space="preserve"> 或逗号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,</w:t>
      </w:r>
      <w:r>
        <w:rPr>
          <w:rFonts w:ascii="微软雅黑" w:hAnsi="微软雅黑" w:eastAsia="微软雅黑"/>
          <w:b w:val="0"/>
          <w:i w:val="0"/>
          <w:sz w:val="24"/>
        </w:rPr>
        <w:t xml:space="preserve"> 隔开：</w:t>
      </w:r>
    </w:p>
    <w:p w14:paraId="0EC51800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print "sum="; 5050</w:t>
      </w:r>
    </w:p>
    <w:p w14:paraId="5FFFFC0D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print "a", "b"</w:t>
      </w:r>
    </w:p>
    <w:p w14:paraId="16455D5C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30 end</w:t>
      </w:r>
    </w:p>
    <w:p w14:paraId="1C895038">
      <w:pPr>
        <w:pStyle w:val="16"/>
        <w:spacing w:after="60" w:line="300" w:lineRule="auto"/>
      </w:pPr>
      <w:r>
        <w:rPr>
          <w:rFonts w:ascii="微软雅黑" w:hAnsi="微软雅黑" w:eastAsia="微软雅黑"/>
          <w:b/>
          <w:i w:val="0"/>
          <w:sz w:val="24"/>
        </w:rPr>
        <w:t>分号</w:t>
      </w:r>
      <w:r>
        <w:rPr>
          <w:rFonts w:ascii="微软雅黑" w:hAnsi="微软雅黑" w:eastAsia="微软雅黑"/>
          <w:b w:val="0"/>
          <w:i w:val="0"/>
          <w:sz w:val="24"/>
        </w:rPr>
        <w:t>：让内容</w:t>
      </w:r>
      <w:r>
        <w:rPr>
          <w:rFonts w:ascii="微软雅黑" w:hAnsi="微软雅黑" w:eastAsia="微软雅黑"/>
          <w:b/>
          <w:i w:val="0"/>
          <w:sz w:val="24"/>
        </w:rPr>
        <w:t>紧挨着</w:t>
      </w:r>
      <w:r>
        <w:rPr>
          <w:rFonts w:ascii="微软雅黑" w:hAnsi="微软雅黑" w:eastAsia="微软雅黑"/>
          <w:b w:val="0"/>
          <w:i w:val="0"/>
          <w:sz w:val="24"/>
        </w:rPr>
        <w:t xml:space="preserve">接在一起，适合“标签+数值”连排，如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sum=5050</w:t>
      </w:r>
      <w:r>
        <w:rPr>
          <w:rFonts w:ascii="微软雅黑" w:hAnsi="微软雅黑" w:eastAsia="微软雅黑"/>
          <w:b w:val="0"/>
          <w:i w:val="0"/>
          <w:sz w:val="24"/>
        </w:rPr>
        <w:t>。</w:t>
      </w:r>
    </w:p>
    <w:p w14:paraId="6B3B738C">
      <w:pPr>
        <w:pStyle w:val="16"/>
        <w:spacing w:after="60" w:line="300" w:lineRule="auto"/>
      </w:pPr>
      <w:r>
        <w:rPr>
          <w:rFonts w:ascii="微软雅黑" w:hAnsi="微软雅黑" w:eastAsia="微软雅黑"/>
          <w:b/>
          <w:i w:val="0"/>
          <w:sz w:val="24"/>
        </w:rPr>
        <w:t>逗号</w:t>
      </w:r>
      <w:r>
        <w:rPr>
          <w:rFonts w:ascii="微软雅黑" w:hAnsi="微软雅黑" w:eastAsia="微软雅黑"/>
          <w:b w:val="0"/>
          <w:i w:val="0"/>
          <w:sz w:val="24"/>
        </w:rPr>
        <w:t>：让内容</w:t>
      </w:r>
      <w:r>
        <w:rPr>
          <w:rFonts w:ascii="微软雅黑" w:hAnsi="微软雅黑" w:eastAsia="微软雅黑"/>
          <w:b/>
          <w:i w:val="0"/>
          <w:sz w:val="24"/>
        </w:rPr>
        <w:t>分开一段距离</w:t>
      </w:r>
      <w:r>
        <w:rPr>
          <w:rFonts w:ascii="微软雅黑" w:hAnsi="微软雅黑" w:eastAsia="微软雅黑"/>
          <w:b w:val="0"/>
          <w:i w:val="0"/>
          <w:sz w:val="24"/>
        </w:rPr>
        <w:t>，适合排成一列几样东西。</w:t>
      </w:r>
    </w:p>
    <w:p w14:paraId="4CFF1427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两者还能混用：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print "x="; x, "y="; y</w:t>
      </w:r>
      <w:r>
        <w:rPr>
          <w:rFonts w:ascii="微软雅黑" w:hAnsi="微软雅黑" w:eastAsia="微软雅黑"/>
          <w:b w:val="0"/>
          <w:i w:val="0"/>
          <w:sz w:val="24"/>
        </w:rPr>
        <w:t>。至于逗号具体空几格，以真机显示为准，你试一下就有数了。</w:t>
      </w:r>
    </w:p>
    <w:p w14:paraId="1D4954A9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6AAC87A8"/>
    <w:p w14:paraId="2C446757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0x01.4 一行干几件事：冒号</w:t>
      </w:r>
    </w:p>
    <w:p w14:paraId="0514CC56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 xml:space="preserve">冒号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:</w:t>
      </w:r>
      <w:r>
        <w:rPr>
          <w:rFonts w:ascii="微软雅黑" w:hAnsi="微软雅黑" w:eastAsia="微软雅黑"/>
          <w:b w:val="0"/>
          <w:i w:val="0"/>
          <w:sz w:val="24"/>
        </w:rPr>
        <w:t xml:space="preserve"> 能把好几条语句挤在同一行，从左到右依次执行：</w:t>
      </w:r>
    </w:p>
    <w:p w14:paraId="02B23251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x = 1 : print x : print "done"</w:t>
      </w:r>
    </w:p>
    <w:p w14:paraId="155A4A14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20 end</w:t>
      </w:r>
    </w:p>
    <w:p w14:paraId="0A6C4421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 xml:space="preserve">这行先做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x = 1</w:t>
      </w:r>
      <w:r>
        <w:rPr>
          <w:rFonts w:ascii="微软雅黑" w:hAnsi="微软雅黑" w:eastAsia="微软雅黑"/>
          <w:b w:val="0"/>
          <w:i w:val="0"/>
          <w:sz w:val="24"/>
        </w:rPr>
        <w:t>，再打印 x 的值，再打印 done。冒号是“然后”的意思。</w:t>
      </w:r>
      <w:r>
        <w:rPr>
          <w:rFonts w:ascii="微软雅黑" w:hAnsi="微软雅黑" w:eastAsia="微软雅黑"/>
          <w:b/>
          <w:i w:val="0"/>
          <w:sz w:val="24"/>
        </w:rPr>
        <w:t>但别贪多</w:t>
      </w:r>
      <w:r>
        <w:rPr>
          <w:rFonts w:ascii="微软雅黑" w:hAnsi="微软雅黑" w:eastAsia="微软雅黑"/>
          <w:b w:val="0"/>
          <w:i w:val="0"/>
          <w:sz w:val="24"/>
        </w:rPr>
        <w:t xml:space="preserve">：一行塞太多事，自己都看不懂；一般一行干一件事，顶多两件。另外每行有长度上限 </w:t>
      </w:r>
      <w:r>
        <w:rPr>
          <w:rFonts w:ascii="微软雅黑" w:hAnsi="微软雅黑" w:eastAsia="微软雅黑"/>
          <w:b/>
          <w:i w:val="0"/>
          <w:sz w:val="24"/>
        </w:rPr>
        <w:t>96 字节</w:t>
      </w:r>
      <w:r>
        <w:rPr>
          <w:rFonts w:ascii="微软雅黑" w:hAnsi="微软雅黑" w:eastAsia="微软雅黑"/>
          <w:b w:val="0"/>
          <w:i w:val="0"/>
          <w:sz w:val="24"/>
        </w:rPr>
        <w:t>（约 32 个汉字），超长会写不进去。</w:t>
      </w:r>
    </w:p>
    <w:p w14:paraId="0FB3461B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4B4B5612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0x01.5 行号的学问</w:t>
      </w:r>
    </w:p>
    <w:p w14:paraId="58437B04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三件事必须清楚：</w:t>
      </w:r>
    </w:p>
    <w:p w14:paraId="33AE16A7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 xml:space="preserve">1. </w:t>
      </w:r>
      <w:r>
        <w:rPr>
          <w:rFonts w:ascii="微软雅黑" w:hAnsi="微软雅黑" w:eastAsia="微软雅黑"/>
          <w:b/>
          <w:i w:val="0"/>
          <w:sz w:val="24"/>
        </w:rPr>
        <w:t>行号决定执行顺序</w:t>
      </w:r>
      <w:r>
        <w:rPr>
          <w:rFonts w:ascii="微软雅黑" w:hAnsi="微软雅黑" w:eastAsia="微软雅黑"/>
          <w:b w:val="0"/>
          <w:i w:val="0"/>
          <w:sz w:val="24"/>
        </w:rPr>
        <w:t>，跟你在编辑器里写它的先后无关。先写了 30 行再补 10 行，程序还是先跑 10 行。</w:t>
      </w:r>
    </w:p>
    <w:p w14:paraId="328B1FBA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2. 编辑器自动步进 +10（10、20、30……），这个“空隙”是故意留的：想在 20 和 30 之间插一句，编辑器给 25，不用全部重排。</w:t>
      </w:r>
    </w:p>
    <w:p w14:paraId="2532C98E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3. 行号要</w:t>
      </w:r>
      <w:r>
        <w:rPr>
          <w:rFonts w:ascii="微软雅黑" w:hAnsi="微软雅黑" w:eastAsia="微软雅黑"/>
          <w:b/>
          <w:i w:val="0"/>
          <w:sz w:val="24"/>
        </w:rPr>
        <w:t>唯一</w:t>
      </w:r>
      <w:r>
        <w:rPr>
          <w:rFonts w:ascii="微软雅黑" w:hAnsi="微软雅黑" w:eastAsia="微软雅黑"/>
          <w:b w:val="0"/>
          <w:i w:val="0"/>
          <w:sz w:val="24"/>
        </w:rPr>
        <w:t>。同一行号写两次，是覆盖不是报错——这既是修改老语句的合法手法，也是手滑覆盖新代码的经典事故来源。</w:t>
      </w:r>
    </w:p>
    <w:tbl>
      <w:tblPr>
        <w:tblStyle w:val="32"/>
        <w:tblW w:w="0" w:type="auto"/>
        <w:jc w:val="center"/>
        <w:tblLayout w:type="fixed"/>
        <w:tblCellMar>
          <w:top w:w="40" w:type="dxa"/>
          <w:left w:w="144" w:type="dxa"/>
          <w:bottom w:w="40" w:type="dxa"/>
          <w:right w:w="144" w:type="dxa"/>
        </w:tblCellMar>
      </w:tblPr>
      <w:tblGrid>
        <w:gridCol w:w="9406"/>
      </w:tblGrid>
      <w:tr w14:paraId="61E11D37">
        <w:tblPrEx>
          <w:tblCellMar>
            <w:top w:w="40" w:type="dxa"/>
            <w:left w:w="144" w:type="dxa"/>
            <w:bottom w:w="40" w:type="dxa"/>
            <w:right w:w="144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E0B84C" w:sz="4" w:space="0"/>
              <w:left w:val="single" w:color="E0B84C" w:sz="4" w:space="0"/>
              <w:bottom w:val="single" w:color="E0B84C" w:sz="4" w:space="0"/>
              <w:right w:val="single" w:color="E0B84C" w:sz="4" w:space="0"/>
            </w:tcBorders>
            <w:shd w:val="clear" w:color="auto" w:fill="FFF9E6"/>
            <w:vAlign w:val="center"/>
          </w:tcPr>
          <w:p w14:paraId="73BB7C81">
            <w:pPr>
              <w:spacing w:after="8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22"/>
              </w:rPr>
              <w:t>彩蛋 E01：世界上第一只 bug</w:t>
            </w:r>
          </w:p>
          <w:p w14:paraId="3AE48995">
            <w:pPr>
              <w:spacing w:after="8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1947 年，哈佛 Mark II 计算机出了故障，工程师们翻箱倒柜，最后在继电器里揪出一只飞蛾。格蕾丝·霍珀（后来传奇的女将军程序员）把飞蛾用胶带贴进工作日志，写道：“First actual case of bug being found.”（发现 bug 的第一个真实案例。）从此程序毛病叫 bug，抓毛病叫 debug。你以后也会天天 debug——欢迎入坑，这不是你的错，是传统。</w:t>
            </w:r>
          </w:p>
        </w:tc>
      </w:tr>
    </w:tbl>
    <w:p w14:paraId="2D52008B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0x01.6 print 的兄弟：uart</w:t>
      </w:r>
    </w:p>
    <w:p w14:paraId="4AD12FD1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 xml:space="preserve">还有一个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uart "text"</w:t>
      </w:r>
      <w:r>
        <w:rPr>
          <w:rFonts w:ascii="微软雅黑" w:hAnsi="微软雅黑" w:eastAsia="微软雅黑"/>
          <w:b w:val="0"/>
          <w:i w:val="0"/>
          <w:sz w:val="24"/>
        </w:rPr>
        <w:t xml:space="preserve"> 语句，样子和 print 差不多，但输出</w:t>
      </w:r>
      <w:r>
        <w:rPr>
          <w:rFonts w:ascii="微软雅黑" w:hAnsi="微软雅黑" w:eastAsia="微软雅黑"/>
          <w:b/>
          <w:i w:val="0"/>
          <w:sz w:val="24"/>
        </w:rPr>
        <w:t>不走屏幕，走 USB 串口</w:t>
      </w:r>
      <w:r>
        <w:rPr>
          <w:rFonts w:ascii="微软雅黑" w:hAnsi="微软雅黑" w:eastAsia="微软雅黑"/>
          <w:b w:val="0"/>
          <w:i w:val="0"/>
          <w:sz w:val="24"/>
        </w:rPr>
        <w:t>——插上电脑，在串口调试工具里能看到。它是你以后排查程序毛病的暗号专线：屏幕上看不出哪步错了，就让程序沿途往串口喊话。现在混个脸熟即可。</w:t>
      </w:r>
    </w:p>
    <w:tbl>
      <w:tblPr>
        <w:tblStyle w:val="32"/>
        <w:tblW w:w="0" w:type="auto"/>
        <w:jc w:val="center"/>
        <w:tblLayout w:type="fixed"/>
        <w:tblCellMar>
          <w:top w:w="40" w:type="dxa"/>
          <w:left w:w="144" w:type="dxa"/>
          <w:bottom w:w="40" w:type="dxa"/>
          <w:right w:w="144" w:type="dxa"/>
        </w:tblCellMar>
      </w:tblPr>
      <w:tblGrid>
        <w:gridCol w:w="9406"/>
      </w:tblGrid>
      <w:tr w14:paraId="67AFD3A9">
        <w:tblPrEx>
          <w:tblCellMar>
            <w:top w:w="40" w:type="dxa"/>
            <w:left w:w="144" w:type="dxa"/>
            <w:bottom w:w="40" w:type="dxa"/>
            <w:right w:w="144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E0B84C" w:sz="4" w:space="0"/>
              <w:left w:val="single" w:color="E0B84C" w:sz="4" w:space="0"/>
              <w:bottom w:val="single" w:color="E0B84C" w:sz="4" w:space="0"/>
              <w:right w:val="single" w:color="E0B84C" w:sz="4" w:space="0"/>
            </w:tcBorders>
            <w:shd w:val="clear" w:color="auto" w:fill="FFF9E6"/>
            <w:vAlign w:val="center"/>
          </w:tcPr>
          <w:p w14:paraId="50ADEEFD">
            <w:pPr>
              <w:spacing w:after="8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22"/>
              </w:rPr>
              <w:t>彩蛋 E14：memoria 是个拉丁词</w:t>
            </w:r>
          </w:p>
          <w:p w14:paraId="5AB92F72">
            <w:pPr>
              <w:spacing w:after="8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你打出的第一句话里，“memoria” 不是随手敲的——它是拉丁语“</w:t>
            </w:r>
            <w:r>
              <w:rPr>
                <w:rFonts w:ascii="微软雅黑" w:hAnsi="微软雅黑" w:eastAsia="微软雅黑"/>
                <w:b/>
                <w:i w:val="0"/>
                <w:sz w:val="22"/>
              </w:rPr>
              <w:t>记忆</w:t>
            </w: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“，Memoria OS 和 Memoria BASIC 的名字都从它来。这台掌机最初就是想做成”一台会记住东西的小机器“：记住你的程序、你的录音、你的笔记。你写进 TF 卡里的每个 .bas，都是它替你记下的一页日记。以后有人问你这系统为什么叫这名字，你可以淡淡说一句：拉丁语，记忆的意思。</w:t>
            </w:r>
          </w:p>
        </w:tc>
      </w:tr>
    </w:tbl>
    <w:p w14:paraId="3622A91B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00978586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练习题</w:t>
      </w:r>
    </w:p>
    <w:p w14:paraId="2F8934BE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练习 1</w:t>
      </w:r>
      <w:r>
        <w:rPr>
          <w:rFonts w:ascii="微软雅黑" w:hAnsi="微软雅黑" w:eastAsia="微软雅黑"/>
          <w:b w:val="0"/>
          <w:i w:val="0"/>
          <w:sz w:val="24"/>
        </w:rPr>
        <w:t>（热身）：让屏幕打出你自己的英文名。</w:t>
      </w:r>
    </w:p>
    <w:tbl>
      <w:tblPr>
        <w:tblStyle w:val="32"/>
        <w:tblW w:w="0" w:type="auto"/>
        <w:jc w:val="center"/>
        <w:tblLayout w:type="fixed"/>
        <w:tblCellMar>
          <w:top w:w="40" w:type="dxa"/>
          <w:left w:w="144" w:type="dxa"/>
          <w:bottom w:w="40" w:type="dxa"/>
          <w:right w:w="144" w:type="dxa"/>
        </w:tblCellMar>
      </w:tblPr>
      <w:tblGrid>
        <w:gridCol w:w="9406"/>
      </w:tblGrid>
      <w:tr w14:paraId="16FBC001">
        <w:tblPrEx>
          <w:tblCellMar>
            <w:top w:w="40" w:type="dxa"/>
            <w:left w:w="144" w:type="dxa"/>
            <w:bottom w:w="40" w:type="dxa"/>
            <w:right w:w="144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66E654A9">
            <w:pPr>
              <w:spacing w:after="8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提示：换掉引号里的内容就行，别忘了引号。</w:t>
            </w:r>
          </w:p>
        </w:tc>
      </w:tr>
    </w:tbl>
    <w:p w14:paraId="0E10726B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练习 2</w:t>
      </w:r>
      <w:r>
        <w:rPr>
          <w:rFonts w:ascii="微软雅黑" w:hAnsi="微软雅黑" w:eastAsia="微软雅黑"/>
          <w:b w:val="0"/>
          <w:i w:val="0"/>
          <w:sz w:val="24"/>
        </w:rPr>
        <w:t>：用</w:t>
      </w:r>
      <w:r>
        <w:rPr>
          <w:rFonts w:ascii="微软雅黑" w:hAnsi="微软雅黑" w:eastAsia="微软雅黑"/>
          <w:b/>
          <w:i w:val="0"/>
          <w:sz w:val="24"/>
        </w:rPr>
        <w:t>一个</w:t>
      </w:r>
      <w:r>
        <w:rPr>
          <w:rFonts w:ascii="微软雅黑" w:hAnsi="微软雅黑" w:eastAsia="微软雅黑"/>
          <w:b w:val="0"/>
          <w:i w:val="0"/>
          <w:sz w:val="24"/>
        </w:rPr>
        <w:t xml:space="preserve"> print 语句，打出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my age is 100</w:t>
      </w:r>
      <w:r>
        <w:rPr>
          <w:rFonts w:ascii="微软雅黑" w:hAnsi="微软雅黑" w:eastAsia="微软雅黑"/>
          <w:b w:val="0"/>
          <w:i w:val="0"/>
          <w:sz w:val="24"/>
        </w:rPr>
        <w:t>（100 换成你的真实年龄，诚重点）。</w:t>
      </w:r>
    </w:p>
    <w:tbl>
      <w:tblPr>
        <w:tblStyle w:val="32"/>
        <w:tblW w:w="0" w:type="auto"/>
        <w:jc w:val="center"/>
        <w:tblLayout w:type="fixed"/>
        <w:tblCellMar>
          <w:top w:w="40" w:type="dxa"/>
          <w:left w:w="144" w:type="dxa"/>
          <w:bottom w:w="40" w:type="dxa"/>
          <w:right w:w="144" w:type="dxa"/>
        </w:tblCellMar>
      </w:tblPr>
      <w:tblGrid>
        <w:gridCol w:w="9406"/>
      </w:tblGrid>
      <w:tr w14:paraId="79E7F16F">
        <w:tblPrEx>
          <w:tblCellMar>
            <w:top w:w="40" w:type="dxa"/>
            <w:left w:w="144" w:type="dxa"/>
            <w:bottom w:w="40" w:type="dxa"/>
            <w:right w:w="144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00C17883">
            <w:pPr>
              <w:spacing w:after="8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提示：文字带引号，数字不带，中间用分号连。</w:t>
            </w:r>
          </w:p>
        </w:tc>
      </w:tr>
    </w:tbl>
    <w:p w14:paraId="22860D56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练习 3</w:t>
      </w:r>
      <w:r>
        <w:rPr>
          <w:rFonts w:ascii="微软雅黑" w:hAnsi="微软雅黑" w:eastAsia="微软雅黑"/>
          <w:b w:val="0"/>
          <w:i w:val="0"/>
          <w:sz w:val="24"/>
        </w:rPr>
        <w:t xml:space="preserve">：只写一行程序（一个行号），用冒号连出三句 print，依次打出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1</w:t>
      </w:r>
      <w:r>
        <w:rPr>
          <w:rFonts w:ascii="微软雅黑" w:hAnsi="微软雅黑" w:eastAsia="微软雅黑"/>
          <w:b w:val="0"/>
          <w:i w:val="0"/>
          <w:sz w:val="24"/>
        </w:rPr>
        <w:t>、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2</w:t>
      </w:r>
      <w:r>
        <w:rPr>
          <w:rFonts w:ascii="微软雅黑" w:hAnsi="微软雅黑" w:eastAsia="微软雅黑"/>
          <w:b w:val="0"/>
          <w:i w:val="0"/>
          <w:sz w:val="24"/>
        </w:rPr>
        <w:t>、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3</w:t>
      </w:r>
      <w:r>
        <w:rPr>
          <w:rFonts w:ascii="微软雅黑" w:hAnsi="微软雅黑" w:eastAsia="微软雅黑"/>
          <w:b w:val="0"/>
          <w:i w:val="0"/>
          <w:sz w:val="24"/>
        </w:rPr>
        <w:t>。</w:t>
      </w:r>
    </w:p>
    <w:tbl>
      <w:tblPr>
        <w:tblStyle w:val="32"/>
        <w:tblW w:w="0" w:type="auto"/>
        <w:jc w:val="center"/>
        <w:tblLayout w:type="fixed"/>
        <w:tblCellMar>
          <w:top w:w="40" w:type="dxa"/>
          <w:left w:w="144" w:type="dxa"/>
          <w:bottom w:w="40" w:type="dxa"/>
          <w:right w:w="144" w:type="dxa"/>
        </w:tblCellMar>
      </w:tblPr>
      <w:tblGrid>
        <w:gridCol w:w="9406"/>
      </w:tblGrid>
      <w:tr w14:paraId="726796E2">
        <w:tblPrEx>
          <w:tblCellMar>
            <w:top w:w="40" w:type="dxa"/>
            <w:left w:w="144" w:type="dxa"/>
            <w:bottom w:w="40" w:type="dxa"/>
            <w:right w:w="144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11C825B6">
            <w:pPr>
              <w:spacing w:after="8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提示：</w:t>
            </w:r>
            <w:r>
              <w:rPr>
                <w:rStyle w:val="165"/>
                <w:rFonts w:ascii="Consolas" w:hAnsi="Consolas" w:eastAsia="微软雅黑"/>
                <w:b w:val="0"/>
                <w:i w:val="0"/>
                <w:sz w:val="22"/>
              </w:rPr>
              <w:t>语句 : 语句 : 语句</w:t>
            </w: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。</w:t>
            </w:r>
          </w:p>
        </w:tc>
      </w:tr>
    </w:tbl>
    <w:p w14:paraId="5FC57372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18A5ACAF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3D9F637E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4A6F0646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747A6B64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695026D9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4CA4151C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参考答案</w:t>
      </w:r>
      <w:r>
        <w:rPr>
          <w:rFonts w:ascii="微软雅黑" w:hAnsi="微软雅黑" w:eastAsia="微软雅黑"/>
          <w:b w:val="0"/>
          <w:i w:val="0"/>
          <w:sz w:val="24"/>
        </w:rPr>
        <w:t>：</w:t>
      </w:r>
    </w:p>
    <w:p w14:paraId="72E6B784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练习 1：</w:t>
      </w:r>
    </w:p>
    <w:p w14:paraId="7529663D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10 print "duola"</w:t>
      </w:r>
      <w:r>
        <w:rPr>
          <w:rFonts w:ascii="Consolas" w:hAnsi="Consolas" w:eastAsia="微软雅黑"/>
          <w:b w:val="0"/>
          <w:i w:val="0"/>
          <w:sz w:val="20"/>
        </w:rPr>
        <w:br w:type="textWrapping"/>
      </w:r>
      <w:r>
        <w:rPr>
          <w:rFonts w:ascii="Consolas" w:hAnsi="Consolas" w:eastAsia="微软雅黑"/>
          <w:b w:val="0"/>
          <w:i w:val="0"/>
          <w:sz w:val="20"/>
        </w:rPr>
        <w:t>20 end</w:t>
      </w:r>
    </w:p>
    <w:p w14:paraId="2224AA30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练习 2：</w:t>
      </w:r>
    </w:p>
    <w:p w14:paraId="40CB3A06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10 print "my age is "; 18</w:t>
      </w:r>
      <w:r>
        <w:rPr>
          <w:rFonts w:ascii="Consolas" w:hAnsi="Consolas" w:eastAsia="微软雅黑"/>
          <w:b w:val="0"/>
          <w:i w:val="0"/>
          <w:sz w:val="20"/>
        </w:rPr>
        <w:br w:type="textWrapping"/>
      </w:r>
      <w:r>
        <w:rPr>
          <w:rFonts w:ascii="Consolas" w:hAnsi="Consolas" w:eastAsia="微软雅黑"/>
          <w:b w:val="0"/>
          <w:i w:val="0"/>
          <w:sz w:val="20"/>
        </w:rPr>
        <w:t>20 end</w:t>
      </w:r>
    </w:p>
    <w:p w14:paraId="2BEC1C6D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练习 3：</w:t>
      </w:r>
    </w:p>
    <w:p w14:paraId="319CA27F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10 print 1 : print 2 : print 3</w:t>
      </w:r>
      <w:r>
        <w:rPr>
          <w:rFonts w:ascii="Consolas" w:hAnsi="Consolas" w:eastAsia="微软雅黑"/>
          <w:b w:val="0"/>
          <w:i w:val="0"/>
          <w:sz w:val="20"/>
        </w:rPr>
        <w:br w:type="textWrapping"/>
      </w:r>
      <w:r>
        <w:rPr>
          <w:rFonts w:ascii="Consolas" w:hAnsi="Consolas" w:eastAsia="微软雅黑"/>
          <w:b w:val="0"/>
          <w:i w:val="0"/>
          <w:sz w:val="20"/>
        </w:rPr>
        <w:t>20 end</w:t>
      </w:r>
    </w:p>
    <w:p w14:paraId="49354782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本章小结</w:t>
      </w:r>
    </w:p>
    <w:p w14:paraId="78D4838B">
      <w:pPr>
        <w:pStyle w:val="16"/>
        <w:spacing w:after="60" w:line="300" w:lineRule="auto"/>
      </w:pPr>
      <w:r>
        <w:rPr>
          <w:rStyle w:val="165"/>
          <w:rFonts w:ascii="Consolas" w:hAnsi="Consolas" w:eastAsia="微软雅黑"/>
          <w:b w:val="0"/>
          <w:i w:val="0"/>
          <w:sz w:val="24"/>
        </w:rPr>
        <w:t>print</w:t>
      </w:r>
      <w:r>
        <w:rPr>
          <w:rFonts w:ascii="微软雅黑" w:hAnsi="微软雅黑" w:eastAsia="微软雅黑"/>
          <w:b w:val="0"/>
          <w:i w:val="0"/>
          <w:sz w:val="24"/>
        </w:rPr>
        <w:t xml:space="preserve"> 输出到屏幕；带引号原样照印，不带引号当算式先算后印。</w:t>
      </w:r>
    </w:p>
    <w:p w14:paraId="0A8E7B4C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>分号紧排，逗号分开排。</w:t>
      </w:r>
    </w:p>
    <w:p w14:paraId="077ED043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 xml:space="preserve">冒号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:</w:t>
      </w:r>
      <w:r>
        <w:rPr>
          <w:rFonts w:ascii="微软雅黑" w:hAnsi="微软雅黑" w:eastAsia="微软雅黑"/>
          <w:b w:val="0"/>
          <w:i w:val="0"/>
          <w:sz w:val="24"/>
        </w:rPr>
        <w:t xml:space="preserve"> 一行连多句；每行上限 96 字节。</w:t>
      </w:r>
    </w:p>
    <w:p w14:paraId="6663EB7D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>行号决定顺序，编辑器 +10 步进，行号可覆盖修改（小心手滑）。</w:t>
      </w:r>
    </w:p>
    <w:p w14:paraId="4ADDEF75">
      <w:pPr>
        <w:pStyle w:val="16"/>
        <w:spacing w:after="60" w:line="300" w:lineRule="auto"/>
      </w:pPr>
      <w:r>
        <w:rPr>
          <w:rStyle w:val="165"/>
          <w:rFonts w:ascii="Consolas" w:hAnsi="Consolas" w:eastAsia="微软雅黑"/>
          <w:b w:val="0"/>
          <w:i w:val="0"/>
          <w:sz w:val="24"/>
        </w:rPr>
        <w:t>uart</w:t>
      </w:r>
      <w:r>
        <w:rPr>
          <w:rFonts w:ascii="微软雅黑" w:hAnsi="微软雅黑" w:eastAsia="微软雅黑"/>
          <w:b w:val="0"/>
          <w:i w:val="0"/>
          <w:sz w:val="24"/>
        </w:rPr>
        <w:t xml:space="preserve"> 是往电脑串口喊话的调试专线。</w:t>
      </w:r>
    </w:p>
    <w:p w14:paraId="70158F71">
      <w:pPr>
        <w:pStyle w:val="16"/>
        <w:spacing w:after="60" w:line="300" w:lineRule="auto"/>
      </w:pPr>
      <w:r>
        <w:rPr>
          <w:rStyle w:val="165"/>
          <w:rFonts w:ascii="Consolas" w:hAnsi="Consolas" w:eastAsia="微软雅黑"/>
          <w:b w:val="0"/>
          <w:i w:val="0"/>
          <w:sz w:val="24"/>
        </w:rPr>
        <w:t>end</w:t>
      </w:r>
      <w:r>
        <w:rPr>
          <w:rFonts w:ascii="微软雅黑" w:hAnsi="微软雅黑" w:eastAsia="微软雅黑"/>
          <w:b w:val="0"/>
          <w:i w:val="0"/>
          <w:sz w:val="24"/>
        </w:rPr>
        <w:t xml:space="preserve"> 收尾，好习惯。</w:t>
      </w:r>
    </w:p>
    <w:p w14:paraId="3531095C">
      <w:pPr>
        <w:pStyle w:val="3"/>
        <w:keepNext/>
        <w:rPr>
          <w:rFonts w:ascii="微软雅黑" w:hAnsi="微软雅黑" w:eastAsia="微软雅黑"/>
          <w:b/>
          <w:i w:val="0"/>
          <w:color w:val="000000"/>
          <w:sz w:val="32"/>
        </w:rPr>
      </w:pPr>
    </w:p>
    <w:p w14:paraId="0F342C52">
      <w:pPr>
        <w:pStyle w:val="3"/>
        <w:keepNext/>
        <w:rPr>
          <w:rFonts w:ascii="微软雅黑" w:hAnsi="微软雅黑" w:eastAsia="微软雅黑"/>
          <w:b/>
          <w:i w:val="0"/>
          <w:color w:val="000000"/>
          <w:sz w:val="32"/>
        </w:rPr>
      </w:pPr>
    </w:p>
    <w:p w14:paraId="182D92BF">
      <w:pPr>
        <w:rPr>
          <w:rFonts w:ascii="微软雅黑" w:hAnsi="微软雅黑" w:eastAsia="微软雅黑"/>
          <w:b/>
          <w:i w:val="0"/>
          <w:color w:val="000000"/>
          <w:sz w:val="32"/>
        </w:rPr>
      </w:pPr>
    </w:p>
    <w:p w14:paraId="31246741">
      <w:pPr>
        <w:rPr>
          <w:rFonts w:ascii="微软雅黑" w:hAnsi="微软雅黑" w:eastAsia="微软雅黑"/>
          <w:b/>
          <w:i w:val="0"/>
          <w:color w:val="000000"/>
          <w:sz w:val="32"/>
        </w:rPr>
      </w:pPr>
    </w:p>
    <w:p w14:paraId="462CE2B0">
      <w:pPr>
        <w:pStyle w:val="3"/>
        <w:keepNext/>
      </w:pPr>
      <w:r>
        <w:rPr>
          <w:rFonts w:ascii="微软雅黑" w:hAnsi="微软雅黑" w:eastAsia="微软雅黑"/>
          <w:b/>
          <w:i w:val="0"/>
          <w:color w:val="000000"/>
          <w:sz w:val="32"/>
        </w:rPr>
        <w:t>0x02 变量：给数据安个家</w:t>
      </w:r>
    </w:p>
    <w:p w14:paraId="6D6028E3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 xml:space="preserve">你好！上一章的程序有个毛病：它只会背台词。你说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print "hello"</w:t>
      </w:r>
      <w:r>
        <w:rPr>
          <w:rFonts w:ascii="微软雅黑" w:hAnsi="微软雅黑" w:eastAsia="微软雅黑"/>
          <w:b w:val="0"/>
          <w:i w:val="0"/>
          <w:sz w:val="24"/>
        </w:rPr>
        <w:t xml:space="preserve"> 它就 hello，改一个字都得改程序。真正的程序要能</w:t>
      </w:r>
      <w:r>
        <w:rPr>
          <w:rFonts w:ascii="微软雅黑" w:hAnsi="微软雅黑" w:eastAsia="微软雅黑"/>
          <w:b/>
          <w:i w:val="0"/>
          <w:sz w:val="24"/>
        </w:rPr>
        <w:t>记住东西、并且让记住的东西变来变去</w:t>
      </w:r>
      <w:r>
        <w:rPr>
          <w:rFonts w:ascii="微软雅黑" w:hAnsi="微软雅黑" w:eastAsia="微软雅黑"/>
          <w:b w:val="0"/>
          <w:i w:val="0"/>
          <w:sz w:val="24"/>
        </w:rPr>
        <w:t>——这就要请出变量了。</w:t>
      </w:r>
    </w:p>
    <w:p w14:paraId="57427E99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2CB81CF2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50800905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0x02.1 盒子与赋值：= 是“变成”，不是“相等”</w:t>
      </w:r>
    </w:p>
    <w:p w14:paraId="4894DD80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变量就是</w:t>
      </w:r>
      <w:r>
        <w:rPr>
          <w:rFonts w:ascii="微软雅黑" w:hAnsi="微软雅黑" w:eastAsia="微软雅黑"/>
          <w:b/>
          <w:i w:val="0"/>
          <w:sz w:val="24"/>
        </w:rPr>
        <w:t>贴了名字的盒子</w:t>
      </w:r>
      <w:r>
        <w:rPr>
          <w:rFonts w:ascii="微软雅黑" w:hAnsi="微软雅黑" w:eastAsia="微软雅黑"/>
          <w:b w:val="0"/>
          <w:i w:val="0"/>
          <w:sz w:val="24"/>
        </w:rPr>
        <w:t>。往盒子里放东西的动作叫</w:t>
      </w:r>
      <w:r>
        <w:rPr>
          <w:rFonts w:ascii="微软雅黑" w:hAnsi="微软雅黑" w:eastAsia="微软雅黑"/>
          <w:b/>
          <w:i w:val="0"/>
          <w:sz w:val="24"/>
        </w:rPr>
        <w:t>赋值</w:t>
      </w:r>
      <w:r>
        <w:rPr>
          <w:rFonts w:ascii="微软雅黑" w:hAnsi="微软雅黑" w:eastAsia="微软雅黑"/>
          <w:b w:val="0"/>
          <w:i w:val="0"/>
          <w:sz w:val="24"/>
        </w:rPr>
        <w:t>，写法用等号：</w:t>
      </w:r>
    </w:p>
    <w:p w14:paraId="5F554423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x = 5</w:t>
      </w:r>
    </w:p>
    <w:p w14:paraId="2AFE1D48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print x</w:t>
      </w:r>
    </w:p>
    <w:p w14:paraId="104C15F6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30 end</w:t>
      </w:r>
    </w:p>
    <w:p w14:paraId="7E1CC8F5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 xml:space="preserve">第 10 行：拿一个盒子，贴上名字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x</w:t>
      </w:r>
      <w:r>
        <w:rPr>
          <w:rFonts w:ascii="微软雅黑" w:hAnsi="微软雅黑" w:eastAsia="微软雅黑"/>
          <w:b w:val="0"/>
          <w:i w:val="0"/>
          <w:sz w:val="24"/>
        </w:rPr>
        <w:t xml:space="preserve">，把 5 放进去。第 20 行：打印 x——注意 x </w:t>
      </w:r>
      <w:r>
        <w:rPr>
          <w:rFonts w:ascii="微软雅黑" w:hAnsi="微软雅黑" w:eastAsia="微软雅黑"/>
          <w:b/>
          <w:i w:val="0"/>
          <w:sz w:val="24"/>
        </w:rPr>
        <w:t>不带引号</w:t>
      </w:r>
      <w:r>
        <w:rPr>
          <w:rFonts w:ascii="微软雅黑" w:hAnsi="微软雅黑" w:eastAsia="微软雅黑"/>
          <w:b w:val="0"/>
          <w:i w:val="0"/>
          <w:sz w:val="24"/>
        </w:rPr>
        <w:t>，所以我们打的是盒子里装的东西（5），不是“x”这个字母。</w:t>
      </w:r>
    </w:p>
    <w:p w14:paraId="75C53280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划重点</w:t>
      </w:r>
      <w:r>
        <w:rPr>
          <w:rFonts w:ascii="微软雅黑" w:hAnsi="微软雅黑" w:eastAsia="微软雅黑"/>
          <w:b w:val="0"/>
          <w:i w:val="0"/>
          <w:sz w:val="24"/>
        </w:rPr>
        <w:t xml:space="preserve">：这里的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=</w:t>
      </w:r>
      <w:r>
        <w:rPr>
          <w:rFonts w:ascii="微软雅黑" w:hAnsi="微软雅黑" w:eastAsia="微软雅黑"/>
          <w:b w:val="0"/>
          <w:i w:val="0"/>
          <w:sz w:val="24"/>
        </w:rPr>
        <w:t xml:space="preserve"> </w:t>
      </w:r>
      <w:r>
        <w:rPr>
          <w:rFonts w:ascii="微软雅黑" w:hAnsi="微软雅黑" w:eastAsia="微软雅黑"/>
          <w:b/>
          <w:i w:val="0"/>
          <w:sz w:val="24"/>
        </w:rPr>
        <w:t>不是数学课的“相等”</w:t>
      </w:r>
      <w:r>
        <w:rPr>
          <w:rFonts w:ascii="微软雅黑" w:hAnsi="微软雅黑" w:eastAsia="微软雅黑"/>
          <w:b w:val="0"/>
          <w:i w:val="0"/>
          <w:sz w:val="24"/>
        </w:rPr>
        <w:t>，要读成“</w:t>
      </w:r>
      <w:r>
        <w:rPr>
          <w:rFonts w:ascii="微软雅黑" w:hAnsi="微软雅黑" w:eastAsia="微软雅黑"/>
          <w:b/>
          <w:i w:val="0"/>
          <w:sz w:val="24"/>
        </w:rPr>
        <w:t>变成</w:t>
      </w:r>
      <w:r>
        <w:rPr>
          <w:rFonts w:ascii="微软雅黑" w:hAnsi="微软雅黑" w:eastAsia="微软雅黑"/>
          <w:b w:val="0"/>
          <w:i w:val="0"/>
          <w:sz w:val="24"/>
        </w:rPr>
        <w:t>“。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x = 5</w:t>
      </w:r>
      <w:r>
        <w:rPr>
          <w:rFonts w:ascii="微软雅黑" w:hAnsi="微软雅黑" w:eastAsia="微软雅黑"/>
          <w:b w:val="0"/>
          <w:i w:val="0"/>
          <w:sz w:val="24"/>
        </w:rPr>
        <w:t xml:space="preserve"> 读作“x 变成 5”。</w:t>
      </w:r>
    </w:p>
    <w:p w14:paraId="10BB857D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为什么？看这个：</w:t>
      </w:r>
    </w:p>
    <w:p w14:paraId="189CBF29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x = 5</w:t>
      </w:r>
    </w:p>
    <w:p w14:paraId="50B1458E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x = x + 1</w:t>
      </w:r>
    </w:p>
    <w:p w14:paraId="5413D5C7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print x</w:t>
      </w:r>
    </w:p>
    <w:p w14:paraId="46BA88BE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40 end</w:t>
      </w:r>
    </w:p>
    <w:p w14:paraId="70A62822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 xml:space="preserve">第 20 行在数学课上是不成立的（x 等于 x 加 1？），但在程序里天经地义，读法是：“拿出 x 里的 5，加 1 得 6，再塞回 x 盒子”。运行后打印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6</w:t>
      </w:r>
      <w:r>
        <w:rPr>
          <w:rFonts w:ascii="微软雅黑" w:hAnsi="微软雅黑" w:eastAsia="微软雅黑"/>
          <w:b w:val="0"/>
          <w:i w:val="0"/>
          <w:sz w:val="24"/>
        </w:rPr>
        <w:t>。</w:t>
      </w:r>
      <w:r>
        <w:rPr>
          <w:rFonts w:ascii="微软雅黑" w:hAnsi="微软雅黑" w:eastAsia="微软雅黑"/>
          <w:b/>
          <w:i w:val="0"/>
          <w:sz w:val="24"/>
        </w:rPr>
        <w:t>盒子里的东西可以被拿出来算一算再放回去</w:t>
      </w:r>
      <w:r>
        <w:rPr>
          <w:rFonts w:ascii="微软雅黑" w:hAnsi="微软雅黑" w:eastAsia="微软雅黑"/>
          <w:b w:val="0"/>
          <w:i w:val="0"/>
          <w:sz w:val="24"/>
        </w:rPr>
        <w:t>——这个动作是编程的心跳，几乎所有程序都在反复做它。</w:t>
      </w:r>
    </w:p>
    <w:p w14:paraId="06EEE9CD">
      <w:pPr>
        <w:spacing w:after="120" w:line="312" w:lineRule="auto"/>
        <w:jc w:val="both"/>
        <w:rPr>
          <w:rFonts w:ascii="微软雅黑" w:hAnsi="微软雅黑" w:eastAsia="微软雅黑"/>
          <w:b w:val="0"/>
          <w:i w:val="0"/>
          <w:sz w:val="24"/>
        </w:rPr>
      </w:pPr>
      <w:r>
        <w:rPr>
          <w:rFonts w:ascii="微软雅黑" w:hAnsi="微软雅黑" w:eastAsia="微软雅黑"/>
          <w:b w:val="0"/>
          <w:i w:val="0"/>
          <w:sz w:val="24"/>
        </w:rPr>
        <w:t>再记住一条规则：</w:t>
      </w:r>
      <w:r>
        <w:rPr>
          <w:rFonts w:ascii="微软雅黑" w:hAnsi="微软雅黑" w:eastAsia="微软雅黑"/>
          <w:b/>
          <w:i w:val="0"/>
          <w:sz w:val="24"/>
        </w:rPr>
        <w:t>赋值会覆盖</w:t>
      </w:r>
      <w:r>
        <w:rPr>
          <w:rFonts w:ascii="微软雅黑" w:hAnsi="微软雅黑" w:eastAsia="微软雅黑"/>
          <w:b w:val="0"/>
          <w:i w:val="0"/>
          <w:sz w:val="24"/>
        </w:rPr>
        <w:t xml:space="preserve">。盒子里原来是 5，你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x = 100</w:t>
      </w:r>
      <w:r>
        <w:rPr>
          <w:rFonts w:ascii="微软雅黑" w:hAnsi="微软雅黑" w:eastAsia="微软雅黑"/>
          <w:b w:val="0"/>
          <w:i w:val="0"/>
          <w:sz w:val="24"/>
        </w:rPr>
        <w:t>，5 就没了。旧值不留底。</w:t>
      </w:r>
    </w:p>
    <w:p w14:paraId="12503CFB">
      <w:pPr>
        <w:spacing w:after="120" w:line="312" w:lineRule="auto"/>
        <w:jc w:val="both"/>
        <w:rPr>
          <w:rFonts w:ascii="微软雅黑" w:hAnsi="微软雅黑" w:eastAsia="微软雅黑"/>
          <w:b w:val="0"/>
          <w:i w:val="0"/>
          <w:sz w:val="24"/>
        </w:rPr>
      </w:pPr>
    </w:p>
    <w:p w14:paraId="669CD06B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0x02.2 数值盒子：小数整数都能装</w:t>
      </w:r>
    </w:p>
    <w:p w14:paraId="0A9AC413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装数字的变量（叫</w:t>
      </w:r>
      <w:r>
        <w:rPr>
          <w:rFonts w:ascii="微软雅黑" w:hAnsi="微软雅黑" w:eastAsia="微软雅黑"/>
          <w:b/>
          <w:i w:val="0"/>
          <w:sz w:val="24"/>
        </w:rPr>
        <w:t>数值变量</w:t>
      </w:r>
      <w:r>
        <w:rPr>
          <w:rFonts w:ascii="微软雅黑" w:hAnsi="微软雅黑" w:eastAsia="微软雅黑"/>
          <w:b w:val="0"/>
          <w:i w:val="0"/>
          <w:sz w:val="24"/>
        </w:rPr>
        <w:t>）内部用的是 double 类型——整数、小数都能装，精度大约 15~16 位有效数字，日常随便用。所以下面这些都合法：</w:t>
      </w:r>
    </w:p>
    <w:p w14:paraId="28E13A96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a = 3</w:t>
      </w:r>
    </w:p>
    <w:p w14:paraId="79A494BC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b = 3.14</w:t>
      </w:r>
    </w:p>
    <w:p w14:paraId="7B513E1B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c = a + b</w:t>
      </w:r>
    </w:p>
    <w:p w14:paraId="29953393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40 print c</w:t>
      </w:r>
    </w:p>
    <w:p w14:paraId="17BB7A81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50 end</w:t>
      </w:r>
    </w:p>
    <w:p w14:paraId="6C447568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 xml:space="preserve">打印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6.14</w:t>
      </w:r>
      <w:r>
        <w:rPr>
          <w:rFonts w:ascii="微软雅黑" w:hAnsi="微软雅黑" w:eastAsia="微软雅黑"/>
          <w:b w:val="0"/>
          <w:i w:val="0"/>
          <w:sz w:val="24"/>
        </w:rPr>
        <w:t>。</w:t>
      </w:r>
    </w:p>
    <w:tbl>
      <w:tblPr>
        <w:tblStyle w:val="32"/>
        <w:tblW w:w="0" w:type="auto"/>
        <w:jc w:val="center"/>
        <w:tblLayout w:type="fixed"/>
        <w:tblCellMar>
          <w:top w:w="40" w:type="dxa"/>
          <w:left w:w="144" w:type="dxa"/>
          <w:bottom w:w="40" w:type="dxa"/>
          <w:right w:w="144" w:type="dxa"/>
        </w:tblCellMar>
      </w:tblPr>
      <w:tblGrid>
        <w:gridCol w:w="9406"/>
      </w:tblGrid>
      <w:tr w14:paraId="60ACC0CA">
        <w:tblPrEx>
          <w:tblCellMar>
            <w:top w:w="40" w:type="dxa"/>
            <w:left w:w="144" w:type="dxa"/>
            <w:bottom w:w="40" w:type="dxa"/>
            <w:right w:w="144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E0B84C" w:sz="4" w:space="0"/>
              <w:left w:val="single" w:color="E0B84C" w:sz="4" w:space="0"/>
              <w:bottom w:val="single" w:color="E0B84C" w:sz="4" w:space="0"/>
              <w:right w:val="single" w:color="E0B84C" w:sz="4" w:space="0"/>
            </w:tcBorders>
            <w:shd w:val="clear" w:color="auto" w:fill="FFF9E6"/>
            <w:vAlign w:val="center"/>
          </w:tcPr>
          <w:p w14:paraId="2710984D">
            <w:pPr>
              <w:spacing w:after="8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22"/>
              </w:rPr>
              <w:t>彩蛋 E02：为什么叫“浮点”</w:t>
            </w:r>
          </w:p>
          <w:p w14:paraId="3E932119">
            <w:pPr>
              <w:spacing w:after="8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 xml:space="preserve">小数在计算机里的学名是“浮点数”（floating point）：小数点的位置会“浮动”来换取大范围的表示精度。double 是“双精度浮点”，64 个二进制位精打细算分出来的。代价是：某些小数存得不是绝对精确（比如 0.1 其实是 0.1000000000000000055…），所以别用 </w:t>
            </w:r>
            <w:r>
              <w:rPr>
                <w:rStyle w:val="165"/>
                <w:rFonts w:ascii="Consolas" w:hAnsi="Consolas" w:eastAsia="微软雅黑"/>
                <w:b w:val="0"/>
                <w:i w:val="0"/>
                <w:sz w:val="22"/>
              </w:rPr>
              <w:t>=</w:t>
            </w: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 xml:space="preserve"> 去比较两个算出来的小数是否“相等”，那是个经典陷阱——以后你自然会踩到，先留个印象。</w:t>
            </w:r>
          </w:p>
        </w:tc>
      </w:tr>
    </w:tbl>
    <w:p w14:paraId="139B5CA7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4AE799C2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0x02.3 字符串盒子：带 $ 的变量</w:t>
      </w:r>
    </w:p>
    <w:p w14:paraId="047EDCA9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 xml:space="preserve">装文字的盒子，名字末尾要带个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$</w:t>
      </w:r>
      <w:r>
        <w:rPr>
          <w:rFonts w:ascii="微软雅黑" w:hAnsi="微软雅黑" w:eastAsia="微软雅黑"/>
          <w:b w:val="0"/>
          <w:i w:val="0"/>
          <w:sz w:val="24"/>
        </w:rPr>
        <w:t>（美元符号，老 BASIC 用它标记“这是串”）：</w:t>
      </w:r>
    </w:p>
    <w:p w14:paraId="0A0E4CF3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name$ = "duola"</w:t>
      </w:r>
    </w:p>
    <w:p w14:paraId="5F4511CE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print "hi, "; name$</w:t>
      </w:r>
    </w:p>
    <w:p w14:paraId="764145FE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30 end</w:t>
      </w:r>
    </w:p>
    <w:p w14:paraId="6E152EBA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 xml:space="preserve">打印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hi, duola</w:t>
      </w:r>
      <w:r>
        <w:rPr>
          <w:rFonts w:ascii="微软雅黑" w:hAnsi="微软雅黑" w:eastAsia="微软雅黑"/>
          <w:b w:val="0"/>
          <w:i w:val="0"/>
          <w:sz w:val="24"/>
        </w:rPr>
        <w:t>。</w:t>
      </w:r>
    </w:p>
    <w:p w14:paraId="00663062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变量命名规矩：</w:t>
      </w:r>
    </w:p>
    <w:p w14:paraId="7D1F6659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>字母开头，后面字母数字随便（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name$</w:t>
      </w:r>
      <w:r>
        <w:rPr>
          <w:rFonts w:ascii="微软雅黑" w:hAnsi="微软雅黑" w:eastAsia="微软雅黑"/>
          <w:b w:val="0"/>
          <w:i w:val="0"/>
          <w:sz w:val="24"/>
        </w:rPr>
        <w:t>、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score</w:t>
      </w:r>
      <w:r>
        <w:rPr>
          <w:rFonts w:ascii="微软雅黑" w:hAnsi="微软雅黑" w:eastAsia="微软雅黑"/>
          <w:b w:val="0"/>
          <w:i w:val="0"/>
          <w:sz w:val="24"/>
        </w:rPr>
        <w:t>、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x2</w:t>
      </w:r>
      <w:r>
        <w:rPr>
          <w:rFonts w:ascii="微软雅黑" w:hAnsi="微软雅黑" w:eastAsia="微软雅黑"/>
          <w:b w:val="0"/>
          <w:i w:val="0"/>
          <w:sz w:val="24"/>
        </w:rPr>
        <w:t xml:space="preserve"> 都行）。</w:t>
      </w:r>
    </w:p>
    <w:p w14:paraId="43FAD0D1">
      <w:pPr>
        <w:pStyle w:val="16"/>
        <w:spacing w:after="60" w:line="300" w:lineRule="auto"/>
      </w:pPr>
      <w:r>
        <w:rPr>
          <w:rFonts w:ascii="微软雅黑" w:hAnsi="微软雅黑" w:eastAsia="微软雅黑"/>
          <w:b/>
          <w:i w:val="0"/>
          <w:sz w:val="24"/>
        </w:rPr>
        <w:t>大小写不敏感</w:t>
      </w:r>
      <w:r>
        <w:rPr>
          <w:rFonts w:ascii="微软雅黑" w:hAnsi="微软雅黑" w:eastAsia="微软雅黑"/>
          <w:b w:val="0"/>
          <w:i w:val="0"/>
          <w:sz w:val="24"/>
        </w:rPr>
        <w:t>：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name$</w:t>
      </w:r>
      <w:r>
        <w:rPr>
          <w:rFonts w:ascii="微软雅黑" w:hAnsi="微软雅黑" w:eastAsia="微软雅黑"/>
          <w:b w:val="0"/>
          <w:i w:val="0"/>
          <w:sz w:val="24"/>
        </w:rPr>
        <w:t xml:space="preserve"> 和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NAME$</w:t>
      </w:r>
      <w:r>
        <w:rPr>
          <w:rFonts w:ascii="微软雅黑" w:hAnsi="微软雅黑" w:eastAsia="微软雅黑"/>
          <w:b w:val="0"/>
          <w:i w:val="0"/>
          <w:sz w:val="24"/>
        </w:rPr>
        <w:t xml:space="preserve"> 是同一个盒子。官方风格统一</w:t>
      </w:r>
      <w:r>
        <w:rPr>
          <w:rFonts w:ascii="微软雅黑" w:hAnsi="微软雅黑" w:eastAsia="微软雅黑"/>
          <w:b/>
          <w:i w:val="0"/>
          <w:sz w:val="24"/>
        </w:rPr>
        <w:t>全小写</w:t>
      </w:r>
      <w:r>
        <w:rPr>
          <w:rFonts w:ascii="微软雅黑" w:hAnsi="微软雅黑" w:eastAsia="微软雅黑"/>
          <w:b w:val="0"/>
          <w:i w:val="0"/>
          <w:sz w:val="24"/>
        </w:rPr>
        <w:t>。</w:t>
      </w:r>
    </w:p>
    <w:p w14:paraId="6E3FDC2B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>起名要见名知意。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score</w:t>
      </w:r>
      <w:r>
        <w:rPr>
          <w:rFonts w:ascii="微软雅黑" w:hAnsi="微软雅黑" w:eastAsia="微软雅黑"/>
          <w:b w:val="0"/>
          <w:i w:val="0"/>
          <w:sz w:val="24"/>
        </w:rPr>
        <w:t xml:space="preserve"> 好过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s</w:t>
      </w:r>
      <w:r>
        <w:rPr>
          <w:rFonts w:ascii="微软雅黑" w:hAnsi="微软雅黑" w:eastAsia="微软雅黑"/>
          <w:b w:val="0"/>
          <w:i w:val="0"/>
          <w:sz w:val="24"/>
        </w:rPr>
        <w:t>，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name$</w:t>
      </w:r>
      <w:r>
        <w:rPr>
          <w:rFonts w:ascii="微软雅黑" w:hAnsi="微软雅黑" w:eastAsia="微软雅黑"/>
          <w:b w:val="0"/>
          <w:i w:val="0"/>
          <w:sz w:val="24"/>
        </w:rPr>
        <w:t xml:space="preserve"> 好过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n$</w:t>
      </w:r>
      <w:r>
        <w:rPr>
          <w:rFonts w:ascii="微软雅黑" w:hAnsi="微软雅黑" w:eastAsia="微软雅黑"/>
          <w:b w:val="0"/>
          <w:i w:val="0"/>
          <w:sz w:val="24"/>
        </w:rPr>
        <w:t>——三个月后的你会感谢现在的你。</w:t>
      </w:r>
    </w:p>
    <w:p w14:paraId="6C545801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0x02.4 let：可有可无的开场白</w:t>
      </w:r>
    </w:p>
    <w:p w14:paraId="5648B22D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 xml:space="preserve">老 BASIC 赋值要写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let</w:t>
      </w:r>
      <w:r>
        <w:rPr>
          <w:rFonts w:ascii="微软雅黑" w:hAnsi="微软雅黑" w:eastAsia="微软雅黑"/>
          <w:b w:val="0"/>
          <w:i w:val="0"/>
          <w:sz w:val="24"/>
        </w:rPr>
        <w:t>：</w:t>
      </w:r>
    </w:p>
    <w:p w14:paraId="07D49823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10 let x = 5</w:t>
      </w:r>
    </w:p>
    <w:p w14:paraId="1AFDFDB6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我们的解释器两种都认：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let x = 5</w:t>
      </w:r>
      <w:r>
        <w:rPr>
          <w:rFonts w:ascii="微软雅黑" w:hAnsi="微软雅黑" w:eastAsia="微软雅黑"/>
          <w:b w:val="0"/>
          <w:i w:val="0"/>
          <w:sz w:val="24"/>
        </w:rPr>
        <w:t xml:space="preserve"> 和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x = 5</w:t>
      </w:r>
      <w:r>
        <w:rPr>
          <w:rFonts w:ascii="微软雅黑" w:hAnsi="微软雅黑" w:eastAsia="微软雅黑"/>
          <w:b w:val="0"/>
          <w:i w:val="0"/>
          <w:sz w:val="24"/>
        </w:rPr>
        <w:t xml:space="preserve"> 完全等价。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let</w:t>
      </w:r>
      <w:r>
        <w:rPr>
          <w:rFonts w:ascii="微软雅黑" w:hAnsi="微软雅黑" w:eastAsia="微软雅黑"/>
          <w:b w:val="0"/>
          <w:i w:val="0"/>
          <w:sz w:val="24"/>
        </w:rPr>
        <w:t xml:space="preserve"> 可省，直接裸赋值更简洁。看别人老程序遇到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let</w:t>
      </w:r>
      <w:r>
        <w:rPr>
          <w:rFonts w:ascii="微软雅黑" w:hAnsi="微软雅黑" w:eastAsia="微软雅黑"/>
          <w:b w:val="0"/>
          <w:i w:val="0"/>
          <w:sz w:val="24"/>
        </w:rPr>
        <w:t xml:space="preserve"> 不用慌，认得就行。</w:t>
      </w:r>
    </w:p>
    <w:p w14:paraId="2611121F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5F98A712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0x02.5 交换两个盒子：经典思维题</w:t>
      </w:r>
    </w:p>
    <w:p w14:paraId="419AF68E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题目：盒子 a 装着 1，盒子 b 装着 2，请把它们对调。</w:t>
      </w:r>
    </w:p>
    <w:p w14:paraId="0B8BD4F1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a = 1</w:t>
      </w:r>
    </w:p>
    <w:p w14:paraId="1E8D3B36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b = 2</w:t>
      </w:r>
    </w:p>
    <w:p w14:paraId="68AF7EDD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a = b</w:t>
      </w:r>
    </w:p>
    <w:p w14:paraId="28B869ED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40 b = a</w:t>
      </w:r>
    </w:p>
    <w:p w14:paraId="66494A1E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50 print a, b</w:t>
      </w:r>
    </w:p>
    <w:p w14:paraId="7553A0DA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60 end</w:t>
      </w:r>
    </w:p>
    <w:p w14:paraId="4C2DC921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先自己想三秒钟再往下看——这样写对吗？</w:t>
      </w:r>
    </w:p>
    <w:p w14:paraId="5C2378B0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错了</w:t>
      </w:r>
      <w:r>
        <w:rPr>
          <w:rFonts w:ascii="微软雅黑" w:hAnsi="微软雅黑" w:eastAsia="微软雅黑"/>
          <w:b w:val="0"/>
          <w:i w:val="0"/>
          <w:sz w:val="24"/>
        </w:rPr>
        <w:t xml:space="preserve">。第 30 行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a = b</w:t>
      </w:r>
      <w:r>
        <w:rPr>
          <w:rFonts w:ascii="微软雅黑" w:hAnsi="微软雅黑" w:eastAsia="微软雅黑"/>
          <w:b w:val="0"/>
          <w:i w:val="0"/>
          <w:sz w:val="24"/>
        </w:rPr>
        <w:t xml:space="preserve"> 一执行，a 里的 1 就被 2 </w:t>
      </w:r>
      <w:r>
        <w:rPr>
          <w:rFonts w:ascii="微软雅黑" w:hAnsi="微软雅黑" w:eastAsia="微软雅黑"/>
          <w:b/>
          <w:i w:val="0"/>
          <w:sz w:val="24"/>
        </w:rPr>
        <w:t>覆盖</w:t>
      </w:r>
      <w:r>
        <w:rPr>
          <w:rFonts w:ascii="微软雅黑" w:hAnsi="微软雅黑" w:eastAsia="微软雅黑"/>
          <w:b w:val="0"/>
          <w:i w:val="0"/>
          <w:sz w:val="24"/>
        </w:rPr>
        <w:t xml:space="preserve">了，1 彻底丢失；第 40 行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b = a</w:t>
      </w:r>
      <w:r>
        <w:rPr>
          <w:rFonts w:ascii="微软雅黑" w:hAnsi="微软雅黑" w:eastAsia="微软雅黑"/>
          <w:b w:val="0"/>
          <w:i w:val="0"/>
          <w:sz w:val="24"/>
        </w:rPr>
        <w:t xml:space="preserve"> 拿回来的还是 2。结果两个盒子都是 2。</w:t>
      </w:r>
    </w:p>
    <w:p w14:paraId="3C46ACC8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正确做法：</w:t>
      </w:r>
      <w:r>
        <w:rPr>
          <w:rFonts w:ascii="微软雅黑" w:hAnsi="微软雅黑" w:eastAsia="微软雅黑"/>
          <w:b/>
          <w:i w:val="0"/>
          <w:sz w:val="24"/>
        </w:rPr>
        <w:t>再要一个盒子当中转</w:t>
      </w:r>
      <w:r>
        <w:rPr>
          <w:rFonts w:ascii="微软雅黑" w:hAnsi="微软雅黑" w:eastAsia="微软雅黑"/>
          <w:b w:val="0"/>
          <w:i w:val="0"/>
          <w:sz w:val="24"/>
        </w:rPr>
        <w:t>。好比左手啤酒、右手可乐想互换，必须先找张桌子把其中一杯放下：</w:t>
      </w:r>
    </w:p>
    <w:p w14:paraId="213ECEDC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a = 1</w:t>
      </w:r>
    </w:p>
    <w:p w14:paraId="0C42F286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b = 2</w:t>
      </w:r>
    </w:p>
    <w:p w14:paraId="696227DE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t = a</w:t>
      </w:r>
    </w:p>
    <w:p w14:paraId="47AB4466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40 a = b</w:t>
      </w:r>
    </w:p>
    <w:p w14:paraId="1C71E835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50 b = t</w:t>
      </w:r>
    </w:p>
    <w:p w14:paraId="35F376C9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60 print a, b</w:t>
      </w:r>
    </w:p>
    <w:p w14:paraId="1B44A50B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70 end</w:t>
      </w:r>
    </w:p>
    <w:p w14:paraId="3830B902">
      <w:pPr>
        <w:spacing w:after="120" w:line="312" w:lineRule="auto"/>
        <w:jc w:val="both"/>
        <w:rPr>
          <w:rFonts w:ascii="微软雅黑" w:hAnsi="微软雅黑" w:eastAsia="微软雅黑"/>
          <w:b w:val="0"/>
          <w:i w:val="0"/>
          <w:sz w:val="24"/>
        </w:rPr>
      </w:pPr>
      <w:r>
        <w:rPr>
          <w:rFonts w:ascii="微软雅黑" w:hAnsi="微软雅黑" w:eastAsia="微软雅黑"/>
          <w:b w:val="0"/>
          <w:i w:val="0"/>
          <w:sz w:val="24"/>
        </w:rPr>
        <w:t xml:space="preserve">打印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2       1</w:t>
      </w:r>
      <w:r>
        <w:rPr>
          <w:rFonts w:ascii="微软雅黑" w:hAnsi="微软雅黑" w:eastAsia="微软雅黑"/>
          <w:b w:val="0"/>
          <w:i w:val="0"/>
          <w:sz w:val="24"/>
        </w:rPr>
        <w:t>。这个“临时变量中转交换”是编程的百年老招，值得记住。</w:t>
      </w:r>
    </w:p>
    <w:p w14:paraId="7C973320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0x02.6 累加器：程序的记忆艺术</w:t>
      </w:r>
    </w:p>
    <w:p w14:paraId="39399BAC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再看一种重要套路——</w:t>
      </w:r>
      <w:r>
        <w:rPr>
          <w:rFonts w:ascii="微软雅黑" w:hAnsi="微软雅黑" w:eastAsia="微软雅黑"/>
          <w:b/>
          <w:i w:val="0"/>
          <w:sz w:val="24"/>
        </w:rPr>
        <w:t>累加器</w:t>
      </w:r>
      <w:r>
        <w:rPr>
          <w:rFonts w:ascii="微软雅黑" w:hAnsi="微软雅黑" w:eastAsia="微软雅黑"/>
          <w:b w:val="0"/>
          <w:i w:val="0"/>
          <w:sz w:val="24"/>
        </w:rPr>
        <w:t>：</w:t>
      </w:r>
    </w:p>
    <w:p w14:paraId="726574ED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s = 0</w:t>
      </w:r>
    </w:p>
    <w:p w14:paraId="17F7D8D1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s = s + 5</w:t>
      </w:r>
    </w:p>
    <w:p w14:paraId="1F85CF21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s = s + 8</w:t>
      </w:r>
    </w:p>
    <w:p w14:paraId="4FA82DCE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40 print "sum="; s</w:t>
      </w:r>
    </w:p>
    <w:p w14:paraId="3F75464E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50 end</w:t>
      </w:r>
    </w:p>
    <w:p w14:paraId="465E528B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s 从 0 开始，两次“自己吃自己”后变成 13。别看它土，</w:t>
      </w:r>
      <w:r>
        <w:rPr>
          <w:rFonts w:ascii="微软雅黑" w:hAnsi="微软雅黑" w:eastAsia="微软雅黑"/>
          <w:b/>
          <w:i w:val="0"/>
          <w:sz w:val="24"/>
        </w:rPr>
        <w:t>求和、计数、收集用户输入</w:t>
      </w:r>
      <w:r>
        <w:rPr>
          <w:rFonts w:ascii="微软雅黑" w:hAnsi="微软雅黑" w:eastAsia="微软雅黑"/>
          <w:b w:val="0"/>
          <w:i w:val="0"/>
          <w:sz w:val="24"/>
        </w:rPr>
        <w:t>，全是这个骨架。程序里最常用的十行代码，累加器占三行。</w:t>
      </w:r>
    </w:p>
    <w:p w14:paraId="0190E41F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0x02.7 一条提前立好的铁律：串与数不混算</w:t>
      </w:r>
    </w:p>
    <w:p w14:paraId="7B641C38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数字盒子和文字盒子</w:t>
      </w:r>
      <w:r>
        <w:rPr>
          <w:rFonts w:ascii="微软雅黑" w:hAnsi="微软雅黑" w:eastAsia="微软雅黑"/>
          <w:b/>
          <w:i w:val="0"/>
          <w:sz w:val="24"/>
        </w:rPr>
        <w:t>不能直接混合运算</w:t>
      </w:r>
      <w:r>
        <w:rPr>
          <w:rFonts w:ascii="微软雅黑" w:hAnsi="微软雅黑" w:eastAsia="微软雅黑"/>
          <w:b w:val="0"/>
          <w:i w:val="0"/>
          <w:sz w:val="24"/>
        </w:rPr>
        <w:t>。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"身高" + 180</w:t>
      </w:r>
      <w:r>
        <w:rPr>
          <w:rFonts w:ascii="微软雅黑" w:hAnsi="微软雅黑" w:eastAsia="微软雅黑"/>
          <w:b w:val="0"/>
          <w:i w:val="0"/>
          <w:sz w:val="24"/>
        </w:rPr>
        <w:t xml:space="preserve"> 这种写法是不行的——BASIC 会拒绝或出错。想把数字拼进文字里，得先把数字</w:t>
      </w:r>
      <w:r>
        <w:rPr>
          <w:rFonts w:ascii="微软雅黑" w:hAnsi="微软雅黑" w:eastAsia="微软雅黑"/>
          <w:b/>
          <w:i w:val="0"/>
          <w:sz w:val="24"/>
        </w:rPr>
        <w:t>变成文字</w:t>
      </w:r>
      <w:r>
        <w:rPr>
          <w:rFonts w:ascii="微软雅黑" w:hAnsi="微软雅黑" w:eastAsia="微软雅黑"/>
          <w:b w:val="0"/>
          <w:i w:val="0"/>
          <w:sz w:val="24"/>
        </w:rPr>
        <w:t xml:space="preserve">（用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str$()</w:t>
      </w:r>
      <w:r>
        <w:rPr>
          <w:rFonts w:ascii="微软雅黑" w:hAnsi="微软雅黑" w:eastAsia="微软雅黑"/>
          <w:b w:val="0"/>
          <w:i w:val="0"/>
          <w:sz w:val="24"/>
        </w:rPr>
        <w:t xml:space="preserve"> 函数，0x31 正式教）。现在先立规矩：</w:t>
      </w:r>
      <w:r>
        <w:rPr>
          <w:rFonts w:ascii="微软雅黑" w:hAnsi="微软雅黑" w:eastAsia="微软雅黑"/>
          <w:b/>
          <w:i w:val="0"/>
          <w:sz w:val="24"/>
        </w:rPr>
        <w:t>见到 `$` 的是文字，不见 `$` 的是数字，两家来往必须“过海关”</w:t>
      </w:r>
      <w:r>
        <w:rPr>
          <w:rFonts w:ascii="微软雅黑" w:hAnsi="微软雅黑" w:eastAsia="微软雅黑"/>
          <w:b w:val="0"/>
          <w:i w:val="0"/>
          <w:sz w:val="24"/>
        </w:rPr>
        <w:t>。</w:t>
      </w:r>
    </w:p>
    <w:p w14:paraId="36C22418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练习题</w:t>
      </w:r>
    </w:p>
    <w:p w14:paraId="1BE9A1C6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练习 1</w:t>
      </w:r>
      <w:r>
        <w:rPr>
          <w:rFonts w:ascii="微软雅黑" w:hAnsi="微软雅黑" w:eastAsia="微软雅黑"/>
          <w:b w:val="0"/>
          <w:i w:val="0"/>
          <w:sz w:val="24"/>
        </w:rPr>
        <w:t xml:space="preserve">：把你的年龄存进变量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age</w:t>
      </w:r>
      <w:r>
        <w:rPr>
          <w:rFonts w:ascii="微软雅黑" w:hAnsi="微软雅黑" w:eastAsia="微软雅黑"/>
          <w:b w:val="0"/>
          <w:i w:val="0"/>
          <w:sz w:val="24"/>
        </w:rPr>
        <w:t xml:space="preserve">，打印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i am xx years old</w:t>
      </w:r>
      <w:r>
        <w:rPr>
          <w:rFonts w:ascii="微软雅黑" w:hAnsi="微软雅黑" w:eastAsia="微软雅黑"/>
          <w:b w:val="0"/>
          <w:i w:val="0"/>
          <w:sz w:val="24"/>
        </w:rPr>
        <w:t>（xx 是变量里的值，不许硬抄数字进引号）。</w:t>
      </w:r>
    </w:p>
    <w:tbl>
      <w:tblPr>
        <w:tblStyle w:val="32"/>
        <w:tblW w:w="0" w:type="auto"/>
        <w:jc w:val="center"/>
        <w:tblLayout w:type="fixed"/>
        <w:tblCellMar>
          <w:top w:w="40" w:type="dxa"/>
          <w:left w:w="144" w:type="dxa"/>
          <w:bottom w:w="40" w:type="dxa"/>
          <w:right w:w="144" w:type="dxa"/>
        </w:tblCellMar>
      </w:tblPr>
      <w:tblGrid>
        <w:gridCol w:w="9406"/>
      </w:tblGrid>
      <w:tr w14:paraId="3377027F">
        <w:tblPrEx>
          <w:tblCellMar>
            <w:top w:w="40" w:type="dxa"/>
            <w:left w:w="144" w:type="dxa"/>
            <w:bottom w:w="40" w:type="dxa"/>
            <w:right w:w="144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52E5CA2D">
            <w:pPr>
              <w:spacing w:after="8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提示：文字引号、变量裸写、分号连接。</w:t>
            </w:r>
          </w:p>
        </w:tc>
      </w:tr>
    </w:tbl>
    <w:p w14:paraId="37026C42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2FE034F8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练习 2</w:t>
      </w:r>
      <w:r>
        <w:rPr>
          <w:rFonts w:ascii="微软雅黑" w:hAnsi="微软雅黑" w:eastAsia="微软雅黑"/>
          <w:b w:val="0"/>
          <w:i w:val="0"/>
          <w:sz w:val="24"/>
        </w:rPr>
        <w:t xml:space="preserve">：把英文名存进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n$</w:t>
      </w:r>
      <w:r>
        <w:rPr>
          <w:rFonts w:ascii="微软雅黑" w:hAnsi="微软雅黑" w:eastAsia="微软雅黑"/>
          <w:b w:val="0"/>
          <w:i w:val="0"/>
          <w:sz w:val="24"/>
        </w:rPr>
        <w:t xml:space="preserve">，打印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hi, xxx!</w:t>
      </w:r>
      <w:r>
        <w:rPr>
          <w:rFonts w:ascii="微软雅黑" w:hAnsi="微软雅黑" w:eastAsia="微软雅黑"/>
          <w:b w:val="0"/>
          <w:i w:val="0"/>
          <w:sz w:val="24"/>
        </w:rPr>
        <w:t>（xxx 用变量拼出来）。</w:t>
      </w:r>
    </w:p>
    <w:tbl>
      <w:tblPr>
        <w:tblStyle w:val="32"/>
        <w:tblW w:w="0" w:type="auto"/>
        <w:jc w:val="center"/>
        <w:tblLayout w:type="fixed"/>
        <w:tblCellMar>
          <w:top w:w="40" w:type="dxa"/>
          <w:left w:w="144" w:type="dxa"/>
          <w:bottom w:w="40" w:type="dxa"/>
          <w:right w:w="144" w:type="dxa"/>
        </w:tblCellMar>
      </w:tblPr>
      <w:tblGrid>
        <w:gridCol w:w="9406"/>
      </w:tblGrid>
      <w:tr w14:paraId="5B1EA6E5">
        <w:tblPrEx>
          <w:tblCellMar>
            <w:top w:w="40" w:type="dxa"/>
            <w:left w:w="144" w:type="dxa"/>
            <w:bottom w:w="40" w:type="dxa"/>
            <w:right w:w="144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442F0C9A">
            <w:pPr>
              <w:spacing w:after="8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提示：</w:t>
            </w:r>
            <w:r>
              <w:rPr>
                <w:rStyle w:val="165"/>
                <w:rFonts w:ascii="Consolas" w:hAnsi="Consolas" w:eastAsia="微软雅黑"/>
                <w:b w:val="0"/>
                <w:i w:val="0"/>
                <w:sz w:val="22"/>
              </w:rPr>
              <w:t>"hi, "</w:t>
            </w: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 xml:space="preserve"> 和 n$ 都是文字，文字拼文字用 </w:t>
            </w:r>
            <w:r>
              <w:rPr>
                <w:rStyle w:val="165"/>
                <w:rFonts w:ascii="Consolas" w:hAnsi="Consolas" w:eastAsia="微软雅黑"/>
                <w:b w:val="0"/>
                <w:i w:val="0"/>
                <w:sz w:val="22"/>
              </w:rPr>
              <w:t>+</w:t>
            </w: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。两个串拼一起：</w:t>
            </w:r>
            <w:r>
              <w:rPr>
                <w:rStyle w:val="165"/>
                <w:rFonts w:ascii="Consolas" w:hAnsi="Consolas" w:eastAsia="微软雅黑"/>
                <w:b w:val="0"/>
                <w:i w:val="0"/>
                <w:sz w:val="22"/>
              </w:rPr>
              <w:t>"hi, " + n$</w:t>
            </w: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。</w:t>
            </w:r>
          </w:p>
        </w:tc>
      </w:tr>
    </w:tbl>
    <w:p w14:paraId="47EFCF3A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25A2238B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练习 3</w:t>
      </w:r>
      <w:r>
        <w:rPr>
          <w:rFonts w:ascii="微软雅黑" w:hAnsi="微软雅黑" w:eastAsia="微软雅黑"/>
          <w:b w:val="0"/>
          <w:i w:val="0"/>
          <w:sz w:val="24"/>
        </w:rPr>
        <w:t>：a=10、b=99，交换后打印。要求先打印交换前的，再打印交换后的。</w:t>
      </w:r>
    </w:p>
    <w:tbl>
      <w:tblPr>
        <w:tblStyle w:val="32"/>
        <w:tblW w:w="0" w:type="auto"/>
        <w:jc w:val="center"/>
        <w:tblLayout w:type="fixed"/>
        <w:tblCellMar>
          <w:top w:w="40" w:type="dxa"/>
          <w:left w:w="144" w:type="dxa"/>
          <w:bottom w:w="40" w:type="dxa"/>
          <w:right w:w="144" w:type="dxa"/>
        </w:tblCellMar>
      </w:tblPr>
      <w:tblGrid>
        <w:gridCol w:w="9406"/>
      </w:tblGrid>
      <w:tr w14:paraId="184FDF9E">
        <w:tblPrEx>
          <w:tblCellMar>
            <w:top w:w="40" w:type="dxa"/>
            <w:left w:w="144" w:type="dxa"/>
            <w:bottom w:w="40" w:type="dxa"/>
            <w:right w:w="144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3437EC87">
            <w:pPr>
              <w:spacing w:after="8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提示：中转盒子 t。打印两个变量用逗号。</w:t>
            </w:r>
          </w:p>
        </w:tc>
      </w:tr>
    </w:tbl>
    <w:p w14:paraId="48F5AF5D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3ED40551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练习 4</w:t>
      </w:r>
      <w:r>
        <w:rPr>
          <w:rFonts w:ascii="微软雅黑" w:hAnsi="微软雅黑" w:eastAsia="微软雅黑"/>
          <w:b w:val="0"/>
          <w:i w:val="0"/>
          <w:sz w:val="24"/>
        </w:rPr>
        <w:t>（体验重复之痛）：用累加器算 1+2+3 的和并打印。</w:t>
      </w:r>
      <w:r>
        <w:rPr>
          <w:rFonts w:ascii="微软雅黑" w:hAnsi="微软雅黑" w:eastAsia="微软雅黑"/>
          <w:b/>
          <w:i w:val="0"/>
          <w:sz w:val="24"/>
        </w:rPr>
        <w:t>不许用循环</w:t>
      </w:r>
      <w:r>
        <w:rPr>
          <w:rFonts w:ascii="微软雅黑" w:hAnsi="微软雅黑" w:eastAsia="微软雅黑"/>
          <w:b w:val="0"/>
          <w:i w:val="0"/>
          <w:sz w:val="24"/>
        </w:rPr>
        <w:t>（下一章才学），老老实实写三行加法。</w:t>
      </w:r>
    </w:p>
    <w:tbl>
      <w:tblPr>
        <w:tblStyle w:val="32"/>
        <w:tblW w:w="0" w:type="auto"/>
        <w:jc w:val="center"/>
        <w:tblLayout w:type="fixed"/>
        <w:tblCellMar>
          <w:top w:w="40" w:type="dxa"/>
          <w:left w:w="144" w:type="dxa"/>
          <w:bottom w:w="40" w:type="dxa"/>
          <w:right w:w="144" w:type="dxa"/>
        </w:tblCellMar>
      </w:tblPr>
      <w:tblGrid>
        <w:gridCol w:w="9406"/>
      </w:tblGrid>
      <w:tr w14:paraId="1BAB503C">
        <w:tblPrEx>
          <w:tblCellMar>
            <w:top w:w="40" w:type="dxa"/>
            <w:left w:w="144" w:type="dxa"/>
            <w:bottom w:w="40" w:type="dxa"/>
            <w:right w:w="144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48F45C68">
            <w:pPr>
              <w:spacing w:after="8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提示：s = s + 1，然后 s = s + 2，然后 s = s + 3。写的时候感受一下：要是算 1 加到 100 呢？——这个痛苦就是</w:t>
            </w:r>
            <w:r>
              <w:rPr>
                <w:rFonts w:hint="eastAsia"/>
                <w:b w:val="0"/>
                <w:i w:val="0"/>
                <w:sz w:val="22"/>
                <w:lang w:val="en-US" w:eastAsia="zh-CN"/>
              </w:rPr>
              <w:t>后面</w:t>
            </w: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章</w:t>
            </w:r>
            <w:r>
              <w:rPr>
                <w:rFonts w:hint="eastAsia"/>
                <w:b w:val="0"/>
                <w:i w:val="0"/>
                <w:sz w:val="22"/>
                <w:lang w:val="en-US" w:eastAsia="zh-CN"/>
              </w:rPr>
              <w:t>解</w:t>
            </w: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的引子。</w:t>
            </w:r>
          </w:p>
        </w:tc>
      </w:tr>
    </w:tbl>
    <w:p w14:paraId="08798DF8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04A35ECC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7E7C4789">
      <w:pPr>
        <w:spacing w:after="120" w:line="312" w:lineRule="auto"/>
        <w:jc w:val="both"/>
        <w:rPr>
          <w:rFonts w:ascii="微软雅黑" w:hAnsi="微软雅黑" w:eastAsia="微软雅黑"/>
          <w:b w:val="0"/>
          <w:i w:val="0"/>
          <w:sz w:val="24"/>
        </w:rPr>
      </w:pPr>
      <w:r>
        <w:rPr>
          <w:rFonts w:ascii="微软雅黑" w:hAnsi="微软雅黑" w:eastAsia="微软雅黑"/>
          <w:b/>
          <w:i w:val="0"/>
          <w:sz w:val="24"/>
        </w:rPr>
        <w:t>参考答案</w:t>
      </w:r>
      <w:r>
        <w:rPr>
          <w:rFonts w:ascii="微软雅黑" w:hAnsi="微软雅黑" w:eastAsia="微软雅黑"/>
          <w:b w:val="0"/>
          <w:i w:val="0"/>
          <w:sz w:val="24"/>
        </w:rPr>
        <w:t>：</w:t>
      </w:r>
    </w:p>
    <w:p w14:paraId="6D5E9382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练习 1：</w:t>
      </w:r>
    </w:p>
    <w:p w14:paraId="32202594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age = 18</w:t>
      </w:r>
    </w:p>
    <w:p w14:paraId="5B2F46E3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print "i am "; age; " years old"</w:t>
      </w:r>
    </w:p>
    <w:p w14:paraId="22CC5759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30 end</w:t>
      </w:r>
    </w:p>
    <w:p w14:paraId="34B8C641">
      <w:pPr>
        <w:spacing w:after="120" w:line="312" w:lineRule="auto"/>
        <w:jc w:val="both"/>
        <w:rPr>
          <w:rFonts w:ascii="微软雅黑" w:hAnsi="微软雅黑" w:eastAsia="微软雅黑"/>
          <w:b w:val="0"/>
          <w:i w:val="0"/>
          <w:sz w:val="24"/>
        </w:rPr>
      </w:pPr>
    </w:p>
    <w:p w14:paraId="6C5CA594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练习 2：</w:t>
      </w:r>
    </w:p>
    <w:p w14:paraId="6E097D80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n$ = "duola"</w:t>
      </w:r>
    </w:p>
    <w:p w14:paraId="2CF1712B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print "hi, " + n$ + "!"</w:t>
      </w:r>
    </w:p>
    <w:p w14:paraId="216C5ADF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30 end</w:t>
      </w:r>
    </w:p>
    <w:p w14:paraId="7CC7597F">
      <w:pPr>
        <w:spacing w:after="120" w:line="312" w:lineRule="auto"/>
        <w:jc w:val="both"/>
        <w:rPr>
          <w:rFonts w:ascii="微软雅黑" w:hAnsi="微软雅黑" w:eastAsia="微软雅黑"/>
          <w:b w:val="0"/>
          <w:i w:val="0"/>
          <w:sz w:val="24"/>
        </w:rPr>
      </w:pPr>
    </w:p>
    <w:p w14:paraId="01F8C72C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练习 3：</w:t>
      </w:r>
    </w:p>
    <w:p w14:paraId="581112E1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a = 10</w:t>
      </w:r>
    </w:p>
    <w:p w14:paraId="0288E717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b = 99</w:t>
      </w:r>
    </w:p>
    <w:p w14:paraId="1357122A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print a, b</w:t>
      </w:r>
    </w:p>
    <w:p w14:paraId="7684451A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40 t = a</w:t>
      </w:r>
    </w:p>
    <w:p w14:paraId="52F53B70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50 a = b</w:t>
      </w:r>
    </w:p>
    <w:p w14:paraId="3873A800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60 b = t</w:t>
      </w:r>
    </w:p>
    <w:p w14:paraId="0C2D4CD5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70 print a, b</w:t>
      </w:r>
    </w:p>
    <w:p w14:paraId="58776632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80 end</w:t>
      </w:r>
    </w:p>
    <w:p w14:paraId="79B6310F">
      <w:pPr>
        <w:spacing w:after="120" w:line="312" w:lineRule="auto"/>
        <w:jc w:val="both"/>
        <w:rPr>
          <w:rFonts w:ascii="微软雅黑" w:hAnsi="微软雅黑" w:eastAsia="微软雅黑"/>
          <w:b w:val="0"/>
          <w:i w:val="0"/>
          <w:sz w:val="24"/>
        </w:rPr>
      </w:pPr>
    </w:p>
    <w:p w14:paraId="4FF8715B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练习 4：</w:t>
      </w:r>
    </w:p>
    <w:p w14:paraId="1A806808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s = 0</w:t>
      </w:r>
    </w:p>
    <w:p w14:paraId="27251C39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s = s + 1</w:t>
      </w:r>
    </w:p>
    <w:p w14:paraId="5941CE5C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s = s + 2</w:t>
      </w:r>
    </w:p>
    <w:p w14:paraId="526F768D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40 s = s + 3</w:t>
      </w:r>
    </w:p>
    <w:p w14:paraId="32C06DEE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50 print s</w:t>
      </w:r>
    </w:p>
    <w:p w14:paraId="47F9ADB5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60 end</w:t>
      </w:r>
    </w:p>
    <w:p w14:paraId="637DC10E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本章小结</w:t>
      </w:r>
    </w:p>
    <w:p w14:paraId="0A5A6C6C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>变量 = 名字 + 盒子；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=</w:t>
      </w:r>
      <w:r>
        <w:rPr>
          <w:rFonts w:ascii="微软雅黑" w:hAnsi="微软雅黑" w:eastAsia="微软雅黑"/>
          <w:b w:val="0"/>
          <w:i w:val="0"/>
          <w:sz w:val="24"/>
        </w:rPr>
        <w:t xml:space="preserve"> 读“变成”，会覆盖旧值。</w:t>
      </w:r>
    </w:p>
    <w:p w14:paraId="466BB68B">
      <w:pPr>
        <w:pStyle w:val="16"/>
        <w:spacing w:after="60" w:line="300" w:lineRule="auto"/>
      </w:pPr>
      <w:r>
        <w:rPr>
          <w:rStyle w:val="165"/>
          <w:rFonts w:ascii="Consolas" w:hAnsi="Consolas" w:eastAsia="微软雅黑"/>
          <w:b w:val="0"/>
          <w:i w:val="0"/>
          <w:sz w:val="24"/>
        </w:rPr>
        <w:t>x = x + 1</w:t>
      </w:r>
      <w:r>
        <w:rPr>
          <w:rFonts w:ascii="微软雅黑" w:hAnsi="微软雅黑" w:eastAsia="微软雅黑"/>
          <w:b w:val="0"/>
          <w:i w:val="0"/>
          <w:sz w:val="24"/>
        </w:rPr>
        <w:t xml:space="preserve"> 是“拿出、加工、放回”，程序的心跳。</w:t>
      </w:r>
    </w:p>
    <w:p w14:paraId="66D5CA88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 xml:space="preserve">数字变量随便装（double）；文字变量带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$</w:t>
      </w:r>
      <w:r>
        <w:rPr>
          <w:rFonts w:ascii="微软雅黑" w:hAnsi="微软雅黑" w:eastAsia="微软雅黑"/>
          <w:b w:val="0"/>
          <w:i w:val="0"/>
          <w:sz w:val="24"/>
        </w:rPr>
        <w:t>。</w:t>
      </w:r>
    </w:p>
    <w:p w14:paraId="2CF8D178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>变量名小写、见名知意；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let</w:t>
      </w:r>
      <w:r>
        <w:rPr>
          <w:rFonts w:ascii="微软雅黑" w:hAnsi="微软雅黑" w:eastAsia="微软雅黑"/>
          <w:b w:val="0"/>
          <w:i w:val="0"/>
          <w:sz w:val="24"/>
        </w:rPr>
        <w:t xml:space="preserve"> 可写可不写。</w:t>
      </w:r>
    </w:p>
    <w:p w14:paraId="0478376B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>交换必用临时变量；累加器 s = s + i 是万能骨架。</w:t>
      </w:r>
    </w:p>
    <w:p w14:paraId="555A00D3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>串与数不混算，铁律。</w:t>
      </w:r>
    </w:p>
    <w:p w14:paraId="04F06CCD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下一章，我们让数字真正“干活”：运算符和一大排数学函数。</w:t>
      </w:r>
    </w:p>
    <w:p w14:paraId="2A6681D5">
      <w:pPr>
        <w:pStyle w:val="3"/>
        <w:keepNext/>
        <w:rPr>
          <w:rFonts w:ascii="微软雅黑" w:hAnsi="微软雅黑" w:eastAsia="微软雅黑"/>
          <w:b/>
          <w:i w:val="0"/>
          <w:color w:val="000000"/>
          <w:sz w:val="32"/>
        </w:rPr>
      </w:pPr>
    </w:p>
    <w:p w14:paraId="5F6CAE1A">
      <w:pPr>
        <w:pStyle w:val="3"/>
        <w:keepNext/>
        <w:rPr>
          <w:rFonts w:ascii="微软雅黑" w:hAnsi="微软雅黑" w:eastAsia="微软雅黑"/>
          <w:b/>
          <w:i w:val="0"/>
          <w:color w:val="000000"/>
          <w:sz w:val="32"/>
        </w:rPr>
      </w:pPr>
    </w:p>
    <w:p w14:paraId="3C4BA570">
      <w:pPr>
        <w:pStyle w:val="3"/>
        <w:keepNext/>
        <w:rPr>
          <w:rFonts w:ascii="微软雅黑" w:hAnsi="微软雅黑" w:eastAsia="微软雅黑"/>
          <w:b/>
          <w:i w:val="0"/>
          <w:color w:val="000000"/>
          <w:sz w:val="32"/>
        </w:rPr>
      </w:pPr>
    </w:p>
    <w:p w14:paraId="73910A46">
      <w:pPr>
        <w:pStyle w:val="3"/>
        <w:keepNext/>
        <w:rPr>
          <w:rFonts w:ascii="微软雅黑" w:hAnsi="微软雅黑" w:eastAsia="微软雅黑"/>
          <w:b/>
          <w:i w:val="0"/>
          <w:color w:val="000000"/>
          <w:sz w:val="32"/>
        </w:rPr>
      </w:pPr>
    </w:p>
    <w:p w14:paraId="1620889A"/>
    <w:p w14:paraId="2FB7D4C1">
      <w:pPr>
        <w:pStyle w:val="3"/>
        <w:keepNext/>
      </w:pPr>
      <w:r>
        <w:rPr>
          <w:rFonts w:ascii="微软雅黑" w:hAnsi="微软雅黑" w:eastAsia="微软雅黑"/>
          <w:b/>
          <w:i w:val="0"/>
          <w:color w:val="000000"/>
          <w:sz w:val="32"/>
        </w:rPr>
        <w:t>0x03 运算符与数学函数：让数字干活</w:t>
      </w:r>
    </w:p>
    <w:p w14:paraId="72E0AC48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你好！今天我们来学习让数字真正“干活”的一章。变量会装东西了，但光装不算，那盒子就是个抽屉。这一章我们给程序装上计算器，顺便认识一大排随叫随到的数学函数。</w:t>
      </w:r>
    </w:p>
    <w:p w14:paraId="608861E9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3BE4550C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0x03.1 四则运算：+ - * /</w:t>
      </w:r>
    </w:p>
    <w:p w14:paraId="2A26BC10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加减乘除直接写，和数学课一样：</w:t>
      </w:r>
    </w:p>
    <w:p w14:paraId="44C75D6B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a = 7</w:t>
      </w:r>
    </w:p>
    <w:p w14:paraId="1F9DDC0C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b = 2</w:t>
      </w:r>
    </w:p>
    <w:p w14:paraId="6EC79A1C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print a + b</w:t>
      </w:r>
    </w:p>
    <w:p w14:paraId="7F65896A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40 print a - b</w:t>
      </w:r>
    </w:p>
    <w:p w14:paraId="22E485CB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50 print a * b</w:t>
      </w:r>
    </w:p>
    <w:p w14:paraId="5835EC6E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60 print a / b</w:t>
      </w:r>
    </w:p>
    <w:p w14:paraId="40AB3EC1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70 end</w:t>
      </w:r>
    </w:p>
    <w:p w14:paraId="4C52E94A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 xml:space="preserve">结果依次是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9</w:t>
      </w:r>
      <w:r>
        <w:rPr>
          <w:rFonts w:ascii="微软雅黑" w:hAnsi="微软雅黑" w:eastAsia="微软雅黑"/>
          <w:b w:val="0"/>
          <w:i w:val="0"/>
          <w:sz w:val="24"/>
        </w:rPr>
        <w:t>、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5</w:t>
      </w:r>
      <w:r>
        <w:rPr>
          <w:rFonts w:ascii="微软雅黑" w:hAnsi="微软雅黑" w:eastAsia="微软雅黑"/>
          <w:b w:val="0"/>
          <w:i w:val="0"/>
          <w:sz w:val="24"/>
        </w:rPr>
        <w:t>、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14</w:t>
      </w:r>
      <w:r>
        <w:rPr>
          <w:rFonts w:ascii="微软雅黑" w:hAnsi="微软雅黑" w:eastAsia="微软雅黑"/>
          <w:b w:val="0"/>
          <w:i w:val="0"/>
          <w:sz w:val="24"/>
        </w:rPr>
        <w:t>、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3.5</w:t>
      </w:r>
      <w:r>
        <w:rPr>
          <w:rFonts w:ascii="微软雅黑" w:hAnsi="微软雅黑" w:eastAsia="微软雅黑"/>
          <w:b w:val="0"/>
          <w:i w:val="0"/>
          <w:sz w:val="24"/>
        </w:rPr>
        <w:t xml:space="preserve">。乘法用星号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*</w:t>
      </w:r>
      <w:r>
        <w:rPr>
          <w:rFonts w:ascii="微软雅黑" w:hAnsi="微软雅黑" w:eastAsia="微软雅黑"/>
          <w:b w:val="0"/>
          <w:i w:val="0"/>
          <w:sz w:val="24"/>
        </w:rPr>
        <w:t xml:space="preserve">，除法用斜杠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/</w:t>
      </w:r>
      <w:r>
        <w:rPr>
          <w:rFonts w:ascii="微软雅黑" w:hAnsi="微软雅黑" w:eastAsia="微软雅黑"/>
          <w:b w:val="0"/>
          <w:i w:val="0"/>
          <w:sz w:val="24"/>
        </w:rPr>
        <w:t>——键盘上就这么俩符号，习惯就好。</w:t>
      </w:r>
    </w:p>
    <w:p w14:paraId="605216F6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优先级</w:t>
      </w:r>
      <w:r>
        <w:rPr>
          <w:rFonts w:ascii="微软雅黑" w:hAnsi="微软雅黑" w:eastAsia="微软雅黑"/>
          <w:b w:val="0"/>
          <w:i w:val="0"/>
          <w:sz w:val="24"/>
        </w:rPr>
        <w:t>也和数学课一样：先乘除、后加减，括号最优先。拿不准就加括号，多打两个字符，换一个确定无误——血赚。</w:t>
      </w:r>
    </w:p>
    <w:p w14:paraId="7A1F216A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print 2 + 3 * 4</w:t>
      </w:r>
    </w:p>
    <w:p w14:paraId="11972596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print (2 + 3) * 4</w:t>
      </w:r>
    </w:p>
    <w:p w14:paraId="75D38B55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30 end</w:t>
      </w:r>
    </w:p>
    <w:p w14:paraId="30AA8FFF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 xml:space="preserve">打印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14</w:t>
      </w:r>
      <w:r>
        <w:rPr>
          <w:rFonts w:ascii="微软雅黑" w:hAnsi="微软雅黑" w:eastAsia="微软雅黑"/>
          <w:b w:val="0"/>
          <w:i w:val="0"/>
          <w:sz w:val="24"/>
        </w:rPr>
        <w:t xml:space="preserve"> 和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20</w:t>
      </w:r>
      <w:r>
        <w:rPr>
          <w:rFonts w:ascii="微软雅黑" w:hAnsi="微软雅黑" w:eastAsia="微软雅黑"/>
          <w:b w:val="0"/>
          <w:i w:val="0"/>
          <w:sz w:val="24"/>
        </w:rPr>
        <w:t>。看到差别了吧。</w:t>
      </w:r>
    </w:p>
    <w:p w14:paraId="25B435C8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1D864E25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75EA8AAF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0B394570"/>
    <w:p w14:paraId="39411E2B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0x03.2 比较运算：得到“真”和“假”</w:t>
      </w:r>
    </w:p>
    <w:p w14:paraId="2F6B1ABC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除了算大小，我们还要</w:t>
      </w:r>
      <w:r>
        <w:rPr>
          <w:rFonts w:ascii="微软雅黑" w:hAnsi="微软雅黑" w:eastAsia="微软雅黑"/>
          <w:b/>
          <w:i w:val="0"/>
          <w:sz w:val="24"/>
        </w:rPr>
        <w:t>比大小</w:t>
      </w:r>
      <w:r>
        <w:rPr>
          <w:rFonts w:ascii="微软雅黑" w:hAnsi="微软雅黑" w:eastAsia="微软雅黑"/>
          <w:b w:val="0"/>
          <w:i w:val="0"/>
          <w:sz w:val="24"/>
        </w:rPr>
        <w:t>。比较运算符六个：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6394"/>
      </w:tblGrid>
      <w:tr w14:paraId="1E1B8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009" w:type="dxa"/>
            <w:shd w:val="clear" w:color="auto" w:fill="D9D9D9"/>
            <w:vAlign w:val="center"/>
          </w:tcPr>
          <w:p w14:paraId="5D963B50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写法</w:t>
            </w:r>
          </w:p>
        </w:tc>
        <w:tc>
          <w:tcPr>
            <w:tcW w:w="6394" w:type="dxa"/>
            <w:shd w:val="clear" w:color="auto" w:fill="D9D9D9"/>
            <w:vAlign w:val="center"/>
          </w:tcPr>
          <w:p w14:paraId="62EC3A66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意思</w:t>
            </w:r>
          </w:p>
        </w:tc>
      </w:tr>
      <w:tr w14:paraId="13C95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9" w:type="dxa"/>
            <w:vAlign w:val="center"/>
          </w:tcPr>
          <w:p w14:paraId="588AF0A6">
            <w:pPr>
              <w:spacing w:after="40" w:line="276" w:lineRule="auto"/>
              <w:jc w:val="center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=</w:t>
            </w:r>
          </w:p>
        </w:tc>
        <w:tc>
          <w:tcPr>
            <w:tcW w:w="6394" w:type="dxa"/>
            <w:vAlign w:val="center"/>
          </w:tcPr>
          <w:p w14:paraId="5F439623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等于（在 if 条件里是比较）</w:t>
            </w:r>
          </w:p>
        </w:tc>
      </w:tr>
      <w:tr w14:paraId="62227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9" w:type="dxa"/>
            <w:vAlign w:val="center"/>
          </w:tcPr>
          <w:p w14:paraId="0E5F2D6B">
            <w:pPr>
              <w:spacing w:after="40" w:line="276" w:lineRule="auto"/>
              <w:jc w:val="center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&lt;&gt;</w:t>
            </w:r>
          </w:p>
        </w:tc>
        <w:tc>
          <w:tcPr>
            <w:tcW w:w="6394" w:type="dxa"/>
            <w:vAlign w:val="center"/>
          </w:tcPr>
          <w:p w14:paraId="742C81C8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不等于</w:t>
            </w:r>
          </w:p>
        </w:tc>
      </w:tr>
      <w:tr w14:paraId="24CB2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9" w:type="dxa"/>
            <w:vAlign w:val="center"/>
          </w:tcPr>
          <w:p w14:paraId="6548EB68">
            <w:pPr>
              <w:spacing w:after="40" w:line="276" w:lineRule="auto"/>
              <w:jc w:val="center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&lt;</w:t>
            </w:r>
          </w:p>
        </w:tc>
        <w:tc>
          <w:tcPr>
            <w:tcW w:w="6394" w:type="dxa"/>
            <w:vAlign w:val="center"/>
          </w:tcPr>
          <w:p w14:paraId="531EFB48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小于</w:t>
            </w:r>
          </w:p>
        </w:tc>
      </w:tr>
      <w:tr w14:paraId="77703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9" w:type="dxa"/>
            <w:vAlign w:val="center"/>
          </w:tcPr>
          <w:p w14:paraId="629B58A7">
            <w:pPr>
              <w:spacing w:after="40" w:line="276" w:lineRule="auto"/>
              <w:jc w:val="center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&gt;</w:t>
            </w:r>
          </w:p>
        </w:tc>
        <w:tc>
          <w:tcPr>
            <w:tcW w:w="6394" w:type="dxa"/>
            <w:vAlign w:val="center"/>
          </w:tcPr>
          <w:p w14:paraId="511E01E9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大于</w:t>
            </w:r>
          </w:p>
        </w:tc>
      </w:tr>
      <w:tr w14:paraId="7E21B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9" w:type="dxa"/>
            <w:vAlign w:val="center"/>
          </w:tcPr>
          <w:p w14:paraId="488D3D0C">
            <w:pPr>
              <w:spacing w:after="40" w:line="276" w:lineRule="auto"/>
              <w:jc w:val="center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&lt;=</w:t>
            </w:r>
          </w:p>
        </w:tc>
        <w:tc>
          <w:tcPr>
            <w:tcW w:w="6394" w:type="dxa"/>
            <w:vAlign w:val="center"/>
          </w:tcPr>
          <w:p w14:paraId="054907D7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小于等于</w:t>
            </w:r>
          </w:p>
        </w:tc>
      </w:tr>
      <w:tr w14:paraId="43E09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9" w:type="dxa"/>
            <w:vAlign w:val="center"/>
          </w:tcPr>
          <w:p w14:paraId="248CCCBD">
            <w:pPr>
              <w:spacing w:after="40" w:line="276" w:lineRule="auto"/>
              <w:jc w:val="center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&gt;=</w:t>
            </w:r>
          </w:p>
        </w:tc>
        <w:tc>
          <w:tcPr>
            <w:tcW w:w="6394" w:type="dxa"/>
            <w:vAlign w:val="center"/>
          </w:tcPr>
          <w:p w14:paraId="386B8311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大于等于</w:t>
            </w:r>
          </w:p>
        </w:tc>
      </w:tr>
    </w:tbl>
    <w:p w14:paraId="5198C865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比较的结果是个</w:t>
      </w:r>
      <w:r>
        <w:rPr>
          <w:rFonts w:ascii="微软雅黑" w:hAnsi="微软雅黑" w:eastAsia="微软雅黑"/>
          <w:b/>
          <w:i w:val="0"/>
          <w:sz w:val="24"/>
        </w:rPr>
        <w:t>数值</w:t>
      </w:r>
      <w:r>
        <w:rPr>
          <w:rFonts w:ascii="微软雅黑" w:hAnsi="微软雅黑" w:eastAsia="微软雅黑"/>
          <w:b w:val="0"/>
          <w:i w:val="0"/>
          <w:sz w:val="24"/>
        </w:rPr>
        <w:t>：成立得 1（真），不成立得 0（假）。所以在 BASIC 眼里，“比较”也是一种算术。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3 &gt; 2</w:t>
      </w:r>
      <w:r>
        <w:rPr>
          <w:rFonts w:ascii="微软雅黑" w:hAnsi="微软雅黑" w:eastAsia="微软雅黑"/>
          <w:b w:val="0"/>
          <w:i w:val="0"/>
          <w:sz w:val="24"/>
        </w:rPr>
        <w:t xml:space="preserve"> 的值是 1，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3 &lt; 2</w:t>
      </w:r>
      <w:r>
        <w:rPr>
          <w:rFonts w:ascii="微软雅黑" w:hAnsi="微软雅黑" w:eastAsia="微软雅黑"/>
          <w:b w:val="0"/>
          <w:i w:val="0"/>
          <w:sz w:val="24"/>
        </w:rPr>
        <w:t xml:space="preserve"> 的值是 0。</w:t>
      </w:r>
    </w:p>
    <w:p w14:paraId="6ED198CD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 xml:space="preserve">注意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=</w:t>
      </w:r>
      <w:r>
        <w:rPr>
          <w:rFonts w:ascii="微软雅黑" w:hAnsi="微软雅黑" w:eastAsia="微软雅黑"/>
          <w:b w:val="0"/>
          <w:i w:val="0"/>
          <w:sz w:val="24"/>
        </w:rPr>
        <w:t xml:space="preserve"> 一符两用：在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x = 5</w:t>
      </w:r>
      <w:r>
        <w:rPr>
          <w:rFonts w:ascii="微软雅黑" w:hAnsi="微软雅黑" w:eastAsia="微软雅黑"/>
          <w:b w:val="0"/>
          <w:i w:val="0"/>
          <w:sz w:val="24"/>
        </w:rPr>
        <w:t xml:space="preserve"> 这种</w:t>
      </w:r>
      <w:r>
        <w:rPr>
          <w:rFonts w:ascii="微软雅黑" w:hAnsi="微软雅黑" w:eastAsia="微软雅黑"/>
          <w:b/>
          <w:i w:val="0"/>
          <w:sz w:val="24"/>
        </w:rPr>
        <w:t>赋值位置</w:t>
      </w:r>
      <w:r>
        <w:rPr>
          <w:rFonts w:ascii="微软雅黑" w:hAnsi="微软雅黑" w:eastAsia="微软雅黑"/>
          <w:b w:val="0"/>
          <w:i w:val="0"/>
          <w:sz w:val="24"/>
        </w:rPr>
        <w:t xml:space="preserve">是“变成”；在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if x = 5</w:t>
      </w:r>
      <w:r>
        <w:rPr>
          <w:rFonts w:ascii="微软雅黑" w:hAnsi="微软雅黑" w:eastAsia="微软雅黑"/>
          <w:b w:val="0"/>
          <w:i w:val="0"/>
          <w:sz w:val="24"/>
        </w:rPr>
        <w:t xml:space="preserve"> 这种</w:t>
      </w:r>
      <w:r>
        <w:rPr>
          <w:rFonts w:ascii="微软雅黑" w:hAnsi="微软雅黑" w:eastAsia="微软雅黑"/>
          <w:b/>
          <w:i w:val="0"/>
          <w:sz w:val="24"/>
        </w:rPr>
        <w:t>条件位置</w:t>
      </w:r>
      <w:r>
        <w:rPr>
          <w:rFonts w:ascii="微软雅黑" w:hAnsi="微软雅黑" w:eastAsia="微软雅黑"/>
          <w:b w:val="0"/>
          <w:i w:val="0"/>
          <w:sz w:val="24"/>
        </w:rPr>
        <w:t>是“比较等于”。语境决定身份，读程序时留个心眼。</w:t>
      </w:r>
    </w:p>
    <w:p w14:paraId="3BBDAD80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0x03.3 非 0 即真：BASIC 的世界观</w:t>
      </w:r>
    </w:p>
    <w:p w14:paraId="44E05494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BASIC 判断条件只有一条天规：</w:t>
      </w:r>
      <w:r>
        <w:rPr>
          <w:rFonts w:ascii="微软雅黑" w:hAnsi="微软雅黑" w:eastAsia="微软雅黑"/>
          <w:b/>
          <w:i w:val="0"/>
          <w:sz w:val="24"/>
        </w:rPr>
        <w:t>非 0 即真</w:t>
      </w:r>
      <w:r>
        <w:rPr>
          <w:rFonts w:ascii="微软雅黑" w:hAnsi="微软雅黑" w:eastAsia="微软雅黑"/>
          <w:b w:val="0"/>
          <w:i w:val="0"/>
          <w:sz w:val="24"/>
        </w:rPr>
        <w:t xml:space="preserve">。0 是假，其他任何数都是真。所以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if 5 then print "hi"</w:t>
      </w:r>
      <w:r>
        <w:rPr>
          <w:rFonts w:ascii="微软雅黑" w:hAnsi="微软雅黑" w:eastAsia="微软雅黑"/>
          <w:b w:val="0"/>
          <w:i w:val="0"/>
          <w:sz w:val="24"/>
        </w:rPr>
        <w:t xml:space="preserve"> 也会打印——5 不是 0，就是真。这个设定马上会派上大用场。</w:t>
      </w:r>
    </w:p>
    <w:p w14:paraId="4A8D0005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0x03.4 并且、或者、取反：and / or / not</w:t>
      </w:r>
    </w:p>
    <w:p w14:paraId="01A44EA5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判断条件只有一条，经常不够用——比如“既是周一又没下雨”。</w:t>
      </w:r>
      <w:r>
        <w:rPr>
          <w:rFonts w:ascii="微软雅黑" w:hAnsi="微软雅黑" w:eastAsia="微软雅黑"/>
          <w:b/>
          <w:i w:val="0"/>
          <w:sz w:val="24"/>
        </w:rPr>
        <w:t>我们 BASIC 有 `and`、`or`、`not`</w:t>
      </w:r>
      <w:r>
        <w:rPr>
          <w:rFonts w:ascii="微软雅黑" w:hAnsi="微软雅黑" w:eastAsia="微软雅黑"/>
          <w:b w:val="0"/>
          <w:i w:val="0"/>
          <w:sz w:val="24"/>
        </w:rPr>
        <w:t>，照字面理解：</w:t>
      </w:r>
    </w:p>
    <w:p w14:paraId="28130A3D">
      <w:pPr>
        <w:pStyle w:val="16"/>
        <w:spacing w:after="60" w:line="300" w:lineRule="auto"/>
      </w:pPr>
      <w:r>
        <w:rPr>
          <w:rFonts w:ascii="微软雅黑" w:hAnsi="微软雅黑" w:eastAsia="微软雅黑"/>
          <w:b/>
          <w:i w:val="0"/>
          <w:sz w:val="24"/>
        </w:rPr>
        <w:t>`a and b`</w:t>
      </w:r>
      <w:r>
        <w:rPr>
          <w:rFonts w:ascii="微软雅黑" w:hAnsi="微软雅黑" w:eastAsia="微软雅黑"/>
          <w:b w:val="0"/>
          <w:i w:val="0"/>
          <w:sz w:val="24"/>
        </w:rPr>
        <w:t>：</w:t>
      </w:r>
      <w:r>
        <w:rPr>
          <w:rFonts w:ascii="微软雅黑" w:hAnsi="微软雅黑" w:eastAsia="微软雅黑"/>
          <w:b/>
          <w:i w:val="0"/>
          <w:sz w:val="24"/>
        </w:rPr>
        <w:t>并且</w:t>
      </w:r>
      <w:r>
        <w:rPr>
          <w:rFonts w:ascii="微软雅黑" w:hAnsi="微软雅黑" w:eastAsia="微软雅黑"/>
          <w:b w:val="0"/>
          <w:i w:val="0"/>
          <w:sz w:val="24"/>
        </w:rPr>
        <w:t>。两个都真才真。一个假，整体就假。</w:t>
      </w:r>
    </w:p>
    <w:p w14:paraId="5BCAAF80">
      <w:pPr>
        <w:pStyle w:val="16"/>
        <w:spacing w:after="60" w:line="300" w:lineRule="auto"/>
      </w:pPr>
      <w:r>
        <w:rPr>
          <w:rFonts w:ascii="微软雅黑" w:hAnsi="微软雅黑" w:eastAsia="微软雅黑"/>
          <w:b/>
          <w:i w:val="0"/>
          <w:sz w:val="24"/>
        </w:rPr>
        <w:t>`a or b`</w:t>
      </w:r>
      <w:r>
        <w:rPr>
          <w:rFonts w:ascii="微软雅黑" w:hAnsi="微软雅黑" w:eastAsia="微软雅黑"/>
          <w:b w:val="0"/>
          <w:i w:val="0"/>
          <w:sz w:val="24"/>
        </w:rPr>
        <w:t>：</w:t>
      </w:r>
      <w:r>
        <w:rPr>
          <w:rFonts w:ascii="微软雅黑" w:hAnsi="微软雅黑" w:eastAsia="微软雅黑"/>
          <w:b/>
          <w:i w:val="0"/>
          <w:sz w:val="24"/>
        </w:rPr>
        <w:t>或者</w:t>
      </w:r>
      <w:r>
        <w:rPr>
          <w:rFonts w:ascii="微软雅黑" w:hAnsi="微软雅黑" w:eastAsia="微软雅黑"/>
          <w:b w:val="0"/>
          <w:i w:val="0"/>
          <w:sz w:val="24"/>
        </w:rPr>
        <w:t>。一个真就真。两个都假才假。</w:t>
      </w:r>
    </w:p>
    <w:p w14:paraId="3D9CC782">
      <w:pPr>
        <w:pStyle w:val="16"/>
        <w:spacing w:after="60" w:line="300" w:lineRule="auto"/>
      </w:pPr>
      <w:r>
        <w:rPr>
          <w:rFonts w:ascii="微软雅黑" w:hAnsi="微软雅黑" w:eastAsia="微软雅黑"/>
          <w:b/>
          <w:i w:val="0"/>
          <w:sz w:val="24"/>
        </w:rPr>
        <w:t>`not a`</w:t>
      </w:r>
      <w:r>
        <w:rPr>
          <w:rFonts w:ascii="微软雅黑" w:hAnsi="微软雅黑" w:eastAsia="微软雅黑"/>
          <w:b w:val="0"/>
          <w:i w:val="0"/>
          <w:sz w:val="24"/>
        </w:rPr>
        <w:t>：</w:t>
      </w:r>
      <w:r>
        <w:rPr>
          <w:rFonts w:ascii="微软雅黑" w:hAnsi="微软雅黑" w:eastAsia="微软雅黑"/>
          <w:b/>
          <w:i w:val="0"/>
          <w:sz w:val="24"/>
        </w:rPr>
        <w:t>取反</w:t>
      </w:r>
      <w:r>
        <w:rPr>
          <w:rFonts w:ascii="微软雅黑" w:hAnsi="微软雅黑" w:eastAsia="微软雅黑"/>
          <w:b w:val="0"/>
          <w:i w:val="0"/>
          <w:sz w:val="24"/>
        </w:rPr>
        <w:t>。真的变假，假的变真。</w:t>
      </w:r>
    </w:p>
    <w:p w14:paraId="7DE88AF4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a = 5</w:t>
      </w:r>
    </w:p>
    <w:p w14:paraId="1A1578F4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b = -3</w:t>
      </w:r>
    </w:p>
    <w:p w14:paraId="31BE234E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if (a &gt; 0) and (b &gt; 0) then print "both positive" else print "not both"</w:t>
      </w:r>
    </w:p>
    <w:p w14:paraId="0ACB1B6A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40 end</w:t>
      </w:r>
    </w:p>
    <w:p w14:paraId="65E1CB94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 xml:space="preserve">打印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not both</w:t>
      </w:r>
      <w:r>
        <w:rPr>
          <w:rFonts w:ascii="微软雅黑" w:hAnsi="微软雅黑" w:eastAsia="微软雅黑"/>
          <w:b w:val="0"/>
          <w:i w:val="0"/>
          <w:sz w:val="24"/>
        </w:rPr>
        <w:t>（b 是负数）。条件还能随便拼：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if (score &gt;= 60) and (not absent) then print "pass"</w:t>
      </w:r>
      <w:r>
        <w:rPr>
          <w:rFonts w:ascii="微软雅黑" w:hAnsi="微软雅黑" w:eastAsia="微软雅黑"/>
          <w:b w:val="0"/>
          <w:i w:val="0"/>
          <w:sz w:val="24"/>
        </w:rPr>
        <w:t>。</w:t>
      </w:r>
    </w:p>
    <w:p w14:paraId="0355B4E4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两个</w:t>
      </w:r>
      <w:r>
        <w:rPr>
          <w:rFonts w:ascii="微软雅黑" w:hAnsi="微软雅黑" w:eastAsia="微软雅黑"/>
          <w:b/>
          <w:i w:val="0"/>
          <w:sz w:val="24"/>
        </w:rPr>
        <w:t>性子</w:t>
      </w:r>
      <w:r>
        <w:rPr>
          <w:rFonts w:ascii="微软雅黑" w:hAnsi="微软雅黑" w:eastAsia="微软雅黑"/>
          <w:b w:val="0"/>
          <w:i w:val="0"/>
          <w:sz w:val="24"/>
        </w:rPr>
        <w:t>值得记住：</w:t>
      </w:r>
    </w:p>
    <w:p w14:paraId="05ADCE87">
      <w:pPr>
        <w:pStyle w:val="16"/>
        <w:spacing w:after="60" w:line="300" w:lineRule="auto"/>
      </w:pPr>
      <w:r>
        <w:rPr>
          <w:rFonts w:ascii="微软雅黑" w:hAnsi="微软雅黑" w:eastAsia="微软雅黑"/>
          <w:b/>
          <w:i w:val="0"/>
          <w:sz w:val="24"/>
        </w:rPr>
        <w:t>短路</w:t>
      </w:r>
      <w:r>
        <w:rPr>
          <w:rFonts w:ascii="微软雅黑" w:hAnsi="微软雅黑" w:eastAsia="微软雅黑"/>
          <w:b w:val="0"/>
          <w:i w:val="0"/>
          <w:sz w:val="24"/>
        </w:rPr>
        <w:t>：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and</w:t>
      </w:r>
      <w:r>
        <w:rPr>
          <w:rFonts w:ascii="微软雅黑" w:hAnsi="微软雅黑" w:eastAsia="微软雅黑"/>
          <w:b w:val="0"/>
          <w:i w:val="0"/>
          <w:sz w:val="24"/>
        </w:rPr>
        <w:t xml:space="preserve"> 左边为假、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or</w:t>
      </w:r>
      <w:r>
        <w:rPr>
          <w:rFonts w:ascii="微软雅黑" w:hAnsi="微软雅黑" w:eastAsia="微软雅黑"/>
          <w:b w:val="0"/>
          <w:i w:val="0"/>
          <w:sz w:val="24"/>
        </w:rPr>
        <w:t xml:space="preserve"> 左边为真时，右边</w:t>
      </w:r>
      <w:r>
        <w:rPr>
          <w:rFonts w:ascii="微软雅黑" w:hAnsi="微软雅黑" w:eastAsia="微软雅黑"/>
          <w:b/>
          <w:i w:val="0"/>
          <w:sz w:val="24"/>
        </w:rPr>
        <w:t>根本不算</w:t>
      </w:r>
      <w:r>
        <w:rPr>
          <w:rFonts w:ascii="微软雅黑" w:hAnsi="微软雅黑" w:eastAsia="微软雅黑"/>
          <w:b w:val="0"/>
          <w:i w:val="0"/>
          <w:sz w:val="24"/>
        </w:rPr>
        <w:t xml:space="preserve">——省时省事，还能防错（比如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if x &lt;&gt; 0 and 10 / x &gt; 2</w:t>
      </w:r>
      <w:r>
        <w:rPr>
          <w:rFonts w:ascii="微软雅黑" w:hAnsi="微软雅黑" w:eastAsia="微软雅黑"/>
          <w:b w:val="0"/>
          <w:i w:val="0"/>
          <w:sz w:val="24"/>
        </w:rPr>
        <w:t>，x 是 0 时右边除法根本不会执行）。</w:t>
      </w:r>
    </w:p>
    <w:p w14:paraId="08EFF70D">
      <w:pPr>
        <w:pStyle w:val="16"/>
        <w:spacing w:after="60" w:line="300" w:lineRule="auto"/>
      </w:pPr>
      <w:r>
        <w:rPr>
          <w:rFonts w:ascii="微软雅黑" w:hAnsi="微软雅黑" w:eastAsia="微软雅黑"/>
          <w:b/>
          <w:i w:val="0"/>
          <w:sz w:val="24"/>
        </w:rPr>
        <w:t>真就是非 0</w:t>
      </w:r>
      <w:r>
        <w:rPr>
          <w:rFonts w:ascii="微软雅黑" w:hAnsi="微软雅黑" w:eastAsia="微软雅黑"/>
          <w:b w:val="0"/>
          <w:i w:val="0"/>
          <w:sz w:val="24"/>
        </w:rPr>
        <w:t>：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and</w:t>
      </w:r>
      <w:r>
        <w:rPr>
          <w:rFonts w:ascii="微软雅黑" w:hAnsi="微软雅黑" w:eastAsia="微软雅黑"/>
          <w:b w:val="0"/>
          <w:i w:val="0"/>
          <w:sz w:val="24"/>
        </w:rPr>
        <w:t xml:space="preserve"> /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or</w:t>
      </w:r>
      <w:r>
        <w:rPr>
          <w:rFonts w:ascii="微软雅黑" w:hAnsi="微软雅黑" w:eastAsia="微软雅黑"/>
          <w:b w:val="0"/>
          <w:i w:val="0"/>
          <w:sz w:val="24"/>
        </w:rPr>
        <w:t xml:space="preserve"> 的结果也是数（1 或 0），继续参与算术没问题——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x = (a &gt; 0) and (b &gt; 0)</w:t>
      </w:r>
      <w:r>
        <w:rPr>
          <w:rFonts w:ascii="微软雅黑" w:hAnsi="微软雅黑" w:eastAsia="微软雅黑"/>
          <w:b w:val="0"/>
          <w:i w:val="0"/>
          <w:sz w:val="24"/>
        </w:rPr>
        <w:t xml:space="preserve"> 存个 1 或 0，就是布尔变量的土味写法。</w:t>
      </w:r>
    </w:p>
    <w:p w14:paraId="234DEA3A">
      <w:pPr>
        <w:pStyle w:val="16"/>
        <w:numPr>
          <w:ilvl w:val="0"/>
          <w:numId w:val="0"/>
        </w:numPr>
        <w:spacing w:after="60" w:line="300" w:lineRule="auto"/>
        <w:contextualSpacing/>
        <w:rPr>
          <w:rFonts w:ascii="微软雅黑" w:hAnsi="微软雅黑" w:eastAsia="微软雅黑"/>
          <w:b w:val="0"/>
          <w:i w:val="0"/>
          <w:sz w:val="24"/>
        </w:rPr>
      </w:pPr>
    </w:p>
    <w:p w14:paraId="18320929">
      <w:pPr>
        <w:pStyle w:val="16"/>
        <w:numPr>
          <w:ilvl w:val="0"/>
          <w:numId w:val="0"/>
        </w:numPr>
        <w:spacing w:after="60" w:line="300" w:lineRule="auto"/>
        <w:contextualSpacing/>
        <w:rPr>
          <w:rFonts w:ascii="微软雅黑" w:hAnsi="微软雅黑" w:eastAsia="微软雅黑"/>
          <w:b w:val="0"/>
          <w:i w:val="0"/>
          <w:sz w:val="24"/>
        </w:rPr>
      </w:pPr>
    </w:p>
    <w:p w14:paraId="433F25A0">
      <w:pPr>
        <w:pStyle w:val="16"/>
        <w:numPr>
          <w:ilvl w:val="0"/>
          <w:numId w:val="0"/>
        </w:numPr>
        <w:spacing w:after="60" w:line="300" w:lineRule="auto"/>
        <w:contextualSpacing/>
        <w:rPr>
          <w:rFonts w:ascii="微软雅黑" w:hAnsi="微软雅黑" w:eastAsia="微软雅黑"/>
          <w:b w:val="0"/>
          <w:i w:val="0"/>
          <w:sz w:val="24"/>
        </w:rPr>
      </w:pPr>
    </w:p>
    <w:p w14:paraId="1581BCFF">
      <w:pPr>
        <w:pStyle w:val="16"/>
        <w:numPr>
          <w:ilvl w:val="0"/>
          <w:numId w:val="0"/>
        </w:numPr>
        <w:spacing w:after="60" w:line="300" w:lineRule="auto"/>
        <w:contextualSpacing/>
        <w:rPr>
          <w:rFonts w:ascii="微软雅黑" w:hAnsi="微软雅黑" w:eastAsia="微软雅黑"/>
          <w:b w:val="0"/>
          <w:i w:val="0"/>
          <w:sz w:val="24"/>
        </w:rPr>
      </w:pPr>
    </w:p>
    <w:p w14:paraId="5826439D">
      <w:pPr>
        <w:pStyle w:val="16"/>
        <w:numPr>
          <w:ilvl w:val="0"/>
          <w:numId w:val="0"/>
        </w:numPr>
        <w:spacing w:after="60" w:line="300" w:lineRule="auto"/>
        <w:contextualSpacing/>
        <w:rPr>
          <w:rFonts w:ascii="微软雅黑" w:hAnsi="微软雅黑" w:eastAsia="微软雅黑"/>
          <w:b w:val="0"/>
          <w:i w:val="0"/>
          <w:sz w:val="24"/>
        </w:rPr>
      </w:pPr>
    </w:p>
    <w:p w14:paraId="1C876525">
      <w:pPr>
        <w:pStyle w:val="16"/>
        <w:numPr>
          <w:ilvl w:val="0"/>
          <w:numId w:val="0"/>
        </w:numPr>
        <w:spacing w:after="60" w:line="300" w:lineRule="auto"/>
        <w:contextualSpacing/>
        <w:rPr>
          <w:rFonts w:ascii="微软雅黑" w:hAnsi="微软雅黑" w:eastAsia="微软雅黑"/>
          <w:b w:val="0"/>
          <w:i w:val="0"/>
          <w:sz w:val="24"/>
        </w:rPr>
      </w:pPr>
    </w:p>
    <w:p w14:paraId="0BEC3ACD">
      <w:pPr>
        <w:pStyle w:val="16"/>
        <w:numPr>
          <w:ilvl w:val="0"/>
          <w:numId w:val="0"/>
        </w:numPr>
        <w:spacing w:after="60" w:line="300" w:lineRule="auto"/>
        <w:contextualSpacing/>
        <w:rPr>
          <w:rFonts w:ascii="微软雅黑" w:hAnsi="微软雅黑" w:eastAsia="微软雅黑"/>
          <w:b w:val="0"/>
          <w:i w:val="0"/>
          <w:sz w:val="24"/>
        </w:rPr>
      </w:pPr>
    </w:p>
    <w:p w14:paraId="6FA2C5F8">
      <w:pPr>
        <w:pStyle w:val="16"/>
        <w:numPr>
          <w:ilvl w:val="0"/>
          <w:numId w:val="0"/>
        </w:numPr>
        <w:spacing w:after="60" w:line="300" w:lineRule="auto"/>
        <w:contextualSpacing/>
        <w:rPr>
          <w:rFonts w:ascii="微软雅黑" w:hAnsi="微软雅黑" w:eastAsia="微软雅黑"/>
          <w:b w:val="0"/>
          <w:i w:val="0"/>
          <w:sz w:val="24"/>
        </w:rPr>
      </w:pPr>
    </w:p>
    <w:p w14:paraId="3A5F665D">
      <w:pPr>
        <w:pStyle w:val="16"/>
        <w:numPr>
          <w:ilvl w:val="0"/>
          <w:numId w:val="0"/>
        </w:numPr>
        <w:spacing w:after="60" w:line="300" w:lineRule="auto"/>
        <w:contextualSpacing/>
        <w:rPr>
          <w:rFonts w:ascii="微软雅黑" w:hAnsi="微软雅黑" w:eastAsia="微软雅黑"/>
          <w:b w:val="0"/>
          <w:i w:val="0"/>
          <w:sz w:val="24"/>
        </w:rPr>
      </w:pPr>
    </w:p>
    <w:p w14:paraId="59A41C98">
      <w:pPr>
        <w:pStyle w:val="16"/>
        <w:numPr>
          <w:ilvl w:val="0"/>
          <w:numId w:val="0"/>
        </w:numPr>
        <w:spacing w:after="60" w:line="300" w:lineRule="auto"/>
        <w:contextualSpacing/>
        <w:rPr>
          <w:rFonts w:ascii="微软雅黑" w:hAnsi="微软雅黑" w:eastAsia="微软雅黑"/>
          <w:b w:val="0"/>
          <w:i w:val="0"/>
          <w:sz w:val="24"/>
        </w:rPr>
      </w:pPr>
    </w:p>
    <w:p w14:paraId="14A072C8">
      <w:pPr>
        <w:pStyle w:val="16"/>
        <w:numPr>
          <w:ilvl w:val="0"/>
          <w:numId w:val="0"/>
        </w:numPr>
        <w:spacing w:after="60" w:line="300" w:lineRule="auto"/>
        <w:contextualSpacing/>
        <w:rPr>
          <w:rFonts w:ascii="微软雅黑" w:hAnsi="微软雅黑" w:eastAsia="微软雅黑"/>
          <w:b w:val="0"/>
          <w:i w:val="0"/>
          <w:sz w:val="24"/>
        </w:rPr>
      </w:pPr>
    </w:p>
    <w:p w14:paraId="15AE3498">
      <w:pPr>
        <w:pStyle w:val="16"/>
        <w:numPr>
          <w:ilvl w:val="0"/>
          <w:numId w:val="0"/>
        </w:numPr>
        <w:spacing w:after="60" w:line="300" w:lineRule="auto"/>
        <w:contextualSpacing/>
        <w:rPr>
          <w:rFonts w:ascii="微软雅黑" w:hAnsi="微软雅黑" w:eastAsia="微软雅黑"/>
          <w:b w:val="0"/>
          <w:i w:val="0"/>
          <w:sz w:val="24"/>
        </w:rPr>
      </w:pPr>
    </w:p>
    <w:p w14:paraId="77B208C4">
      <w:pPr>
        <w:pStyle w:val="16"/>
        <w:numPr>
          <w:ilvl w:val="0"/>
          <w:numId w:val="0"/>
        </w:numPr>
        <w:spacing w:after="60" w:line="300" w:lineRule="auto"/>
        <w:contextualSpacing/>
        <w:rPr>
          <w:rFonts w:ascii="微软雅黑" w:hAnsi="微软雅黑" w:eastAsia="微软雅黑"/>
          <w:b w:val="0"/>
          <w:i w:val="0"/>
          <w:sz w:val="24"/>
        </w:rPr>
      </w:pPr>
    </w:p>
    <w:p w14:paraId="36500B21">
      <w:pPr>
        <w:pStyle w:val="16"/>
        <w:numPr>
          <w:ilvl w:val="0"/>
          <w:numId w:val="0"/>
        </w:numPr>
        <w:spacing w:after="60" w:line="300" w:lineRule="auto"/>
        <w:contextualSpacing/>
        <w:rPr>
          <w:rFonts w:ascii="微软雅黑" w:hAnsi="微软雅黑" w:eastAsia="微软雅黑"/>
          <w:b w:val="0"/>
          <w:i w:val="0"/>
          <w:sz w:val="24"/>
        </w:rPr>
      </w:pPr>
    </w:p>
    <w:tbl>
      <w:tblPr>
        <w:tblStyle w:val="32"/>
        <w:tblW w:w="0" w:type="auto"/>
        <w:jc w:val="center"/>
        <w:tblLayout w:type="fixed"/>
        <w:tblCellMar>
          <w:top w:w="40" w:type="dxa"/>
          <w:left w:w="144" w:type="dxa"/>
          <w:bottom w:w="40" w:type="dxa"/>
          <w:right w:w="144" w:type="dxa"/>
        </w:tblCellMar>
      </w:tblPr>
      <w:tblGrid>
        <w:gridCol w:w="9406"/>
      </w:tblGrid>
      <w:tr w14:paraId="377597BF">
        <w:tblPrEx>
          <w:tblCellMar>
            <w:top w:w="40" w:type="dxa"/>
            <w:left w:w="144" w:type="dxa"/>
            <w:bottom w:w="40" w:type="dxa"/>
            <w:right w:w="144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E0B84C" w:sz="4" w:space="0"/>
              <w:left w:val="single" w:color="E0B84C" w:sz="4" w:space="0"/>
              <w:bottom w:val="single" w:color="E0B84C" w:sz="4" w:space="0"/>
              <w:right w:val="single" w:color="E0B84C" w:sz="4" w:space="0"/>
            </w:tcBorders>
            <w:shd w:val="clear" w:color="auto" w:fill="FFF9E6"/>
            <w:vAlign w:val="center"/>
          </w:tcPr>
          <w:p w14:paraId="2B9DD863">
            <w:pPr>
              <w:spacing w:after="8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22"/>
              </w:rPr>
              <w:t>彩蛋 E03：早期版本没有 and/or</w:t>
            </w:r>
          </w:p>
          <w:p w14:paraId="401D8942">
            <w:pPr>
              <w:spacing w:after="8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再早的 Memoria BASIC 没有这三个关键字，判断“并且”得用算术：真=1、假=0，</w:t>
            </w:r>
            <w:r>
              <w:rPr>
                <w:rStyle w:val="165"/>
                <w:rFonts w:ascii="Consolas" w:hAnsi="Consolas" w:eastAsia="微软雅黑"/>
                <w:b w:val="0"/>
                <w:i w:val="0"/>
                <w:sz w:val="22"/>
              </w:rPr>
              <w:t>并且</w:t>
            </w: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乘起来、</w:t>
            </w:r>
            <w:r>
              <w:rPr>
                <w:rStyle w:val="165"/>
                <w:rFonts w:ascii="Consolas" w:hAnsi="Consolas" w:eastAsia="微软雅黑"/>
                <w:b w:val="0"/>
                <w:i w:val="0"/>
                <w:sz w:val="22"/>
              </w:rPr>
              <w:t>或者</w:t>
            </w: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加起来、</w:t>
            </w:r>
            <w:r>
              <w:rPr>
                <w:rStyle w:val="165"/>
                <w:rFonts w:ascii="Consolas" w:hAnsi="Consolas" w:eastAsia="微软雅黑"/>
                <w:b w:val="0"/>
                <w:i w:val="0"/>
                <w:sz w:val="22"/>
              </w:rPr>
              <w:t>取反</w:t>
            </w: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用 1 减——</w:t>
            </w:r>
            <w:r>
              <w:rPr>
                <w:rStyle w:val="165"/>
                <w:rFonts w:ascii="Consolas" w:hAnsi="Consolas" w:eastAsia="微软雅黑"/>
                <w:b w:val="0"/>
                <w:i w:val="0"/>
                <w:sz w:val="22"/>
              </w:rPr>
              <w:t>(a &gt; 0) * (b &gt; 0)</w:t>
            </w: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 xml:space="preserve"> 就是老写法。老程序（和本书第一版）里还能见到这种乘加逻辑，认得出、看得懂就行。</w:t>
            </w:r>
          </w:p>
        </w:tc>
      </w:tr>
    </w:tbl>
    <w:p w14:paraId="53806C1C">
      <w:pPr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1BB01F2B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0x03.5 数学函数全家桶</w:t>
      </w:r>
    </w:p>
    <w:p w14:paraId="060E8DE5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解释器内置一排数学函数，直接写名字加括号就能用：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9"/>
        <w:gridCol w:w="3761"/>
        <w:gridCol w:w="3573"/>
      </w:tblGrid>
      <w:tr w14:paraId="57B86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69" w:type="dxa"/>
            <w:shd w:val="clear" w:color="auto" w:fill="D9D9D9"/>
            <w:vAlign w:val="center"/>
          </w:tcPr>
          <w:p w14:paraId="17390C9E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函数</w:t>
            </w:r>
          </w:p>
        </w:tc>
        <w:tc>
          <w:tcPr>
            <w:tcW w:w="3761" w:type="dxa"/>
            <w:shd w:val="clear" w:color="auto" w:fill="D9D9D9"/>
            <w:vAlign w:val="center"/>
          </w:tcPr>
          <w:p w14:paraId="27FD35E1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意思</w:t>
            </w:r>
          </w:p>
        </w:tc>
        <w:tc>
          <w:tcPr>
            <w:tcW w:w="3573" w:type="dxa"/>
            <w:shd w:val="clear" w:color="auto" w:fill="D9D9D9"/>
            <w:vAlign w:val="center"/>
          </w:tcPr>
          <w:p w14:paraId="7106AA07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例子</w:t>
            </w:r>
          </w:p>
        </w:tc>
      </w:tr>
      <w:tr w14:paraId="07477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vAlign w:val="center"/>
          </w:tcPr>
          <w:p w14:paraId="06BE8EF9">
            <w:pPr>
              <w:spacing w:after="40" w:line="276" w:lineRule="auto"/>
              <w:jc w:val="center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abs(x)</w:t>
            </w:r>
          </w:p>
        </w:tc>
        <w:tc>
          <w:tcPr>
            <w:tcW w:w="3761" w:type="dxa"/>
            <w:vAlign w:val="center"/>
          </w:tcPr>
          <w:p w14:paraId="562DC7BA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绝对值</w:t>
            </w:r>
          </w:p>
        </w:tc>
        <w:tc>
          <w:tcPr>
            <w:tcW w:w="3573" w:type="dxa"/>
            <w:vAlign w:val="center"/>
          </w:tcPr>
          <w:p w14:paraId="6F92BF45">
            <w:pPr>
              <w:spacing w:after="40" w:line="276" w:lineRule="auto"/>
              <w:jc w:val="center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abs(-5)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 xml:space="preserve"> → 5</w:t>
            </w:r>
          </w:p>
        </w:tc>
      </w:tr>
      <w:tr w14:paraId="26873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vAlign w:val="center"/>
          </w:tcPr>
          <w:p w14:paraId="47F29673">
            <w:pPr>
              <w:spacing w:after="40" w:line="276" w:lineRule="auto"/>
              <w:jc w:val="center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sqr(x)</w:t>
            </w:r>
          </w:p>
        </w:tc>
        <w:tc>
          <w:tcPr>
            <w:tcW w:w="3761" w:type="dxa"/>
            <w:vAlign w:val="center"/>
          </w:tcPr>
          <w:p w14:paraId="3C63975C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平方根</w:t>
            </w:r>
          </w:p>
        </w:tc>
        <w:tc>
          <w:tcPr>
            <w:tcW w:w="3573" w:type="dxa"/>
            <w:vAlign w:val="center"/>
          </w:tcPr>
          <w:p w14:paraId="4059BB18">
            <w:pPr>
              <w:spacing w:after="40" w:line="276" w:lineRule="auto"/>
              <w:jc w:val="center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sqr(9)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 xml:space="preserve"> → 3</w:t>
            </w:r>
          </w:p>
        </w:tc>
      </w:tr>
      <w:tr w14:paraId="47C89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vAlign w:val="center"/>
          </w:tcPr>
          <w:p w14:paraId="29809015">
            <w:pPr>
              <w:spacing w:after="40" w:line="276" w:lineRule="auto"/>
              <w:jc w:val="center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int(x)</w:t>
            </w:r>
          </w:p>
        </w:tc>
        <w:tc>
          <w:tcPr>
            <w:tcW w:w="3761" w:type="dxa"/>
            <w:vAlign w:val="center"/>
          </w:tcPr>
          <w:p w14:paraId="67EE3D40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取整（朝零截断）</w:t>
            </w:r>
          </w:p>
        </w:tc>
        <w:tc>
          <w:tcPr>
            <w:tcW w:w="3573" w:type="dxa"/>
            <w:vAlign w:val="center"/>
          </w:tcPr>
          <w:p w14:paraId="4BF21602">
            <w:pPr>
              <w:spacing w:after="40" w:line="276" w:lineRule="auto"/>
              <w:jc w:val="center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int(2.9)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 xml:space="preserve"> → 2</w:t>
            </w:r>
          </w:p>
        </w:tc>
      </w:tr>
      <w:tr w14:paraId="7021E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vAlign w:val="center"/>
          </w:tcPr>
          <w:p w14:paraId="407AB670">
            <w:pPr>
              <w:spacing w:after="40" w:line="276" w:lineRule="auto"/>
              <w:jc w:val="center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sin(x)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 xml:space="preserve"> </w:t>
            </w: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cos(x)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 xml:space="preserve"> </w:t>
            </w: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tan(x)</w:t>
            </w:r>
          </w:p>
        </w:tc>
        <w:tc>
          <w:tcPr>
            <w:tcW w:w="3761" w:type="dxa"/>
            <w:vAlign w:val="center"/>
          </w:tcPr>
          <w:p w14:paraId="6DE7D19A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三角函数（</w:t>
            </w:r>
            <w:r>
              <w:rPr>
                <w:rFonts w:ascii="微软雅黑" w:hAnsi="微软雅黑" w:eastAsia="微软雅黑"/>
                <w:b/>
                <w:i w:val="0"/>
                <w:sz w:val="21"/>
              </w:rPr>
              <w:t>弧度制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）</w:t>
            </w:r>
          </w:p>
        </w:tc>
        <w:tc>
          <w:tcPr>
            <w:tcW w:w="3573" w:type="dxa"/>
            <w:vAlign w:val="center"/>
          </w:tcPr>
          <w:p w14:paraId="7BCEEFB3">
            <w:pPr>
              <w:spacing w:after="40" w:line="276" w:lineRule="auto"/>
              <w:jc w:val="center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sin(0)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 xml:space="preserve"> → 0</w:t>
            </w:r>
          </w:p>
        </w:tc>
      </w:tr>
      <w:tr w14:paraId="7A270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vAlign w:val="center"/>
          </w:tcPr>
          <w:p w14:paraId="0BE2C3C0">
            <w:pPr>
              <w:spacing w:after="40" w:line="276" w:lineRule="auto"/>
              <w:jc w:val="center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log(x)</w:t>
            </w:r>
          </w:p>
        </w:tc>
        <w:tc>
          <w:tcPr>
            <w:tcW w:w="3761" w:type="dxa"/>
            <w:vAlign w:val="center"/>
          </w:tcPr>
          <w:p w14:paraId="1577871B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自然对数 ln</w:t>
            </w:r>
          </w:p>
        </w:tc>
        <w:tc>
          <w:tcPr>
            <w:tcW w:w="3573" w:type="dxa"/>
            <w:vAlign w:val="center"/>
          </w:tcPr>
          <w:p w14:paraId="2AF16EB9">
            <w:pPr>
              <w:spacing w:after="40" w:line="276" w:lineRule="auto"/>
              <w:jc w:val="center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log(1)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 xml:space="preserve"> → 0</w:t>
            </w:r>
          </w:p>
        </w:tc>
      </w:tr>
      <w:tr w14:paraId="13121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vAlign w:val="center"/>
          </w:tcPr>
          <w:p w14:paraId="6050665F">
            <w:pPr>
              <w:spacing w:after="40" w:line="276" w:lineRule="auto"/>
              <w:jc w:val="center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log10(x)</w:t>
            </w:r>
          </w:p>
        </w:tc>
        <w:tc>
          <w:tcPr>
            <w:tcW w:w="3761" w:type="dxa"/>
            <w:vAlign w:val="center"/>
          </w:tcPr>
          <w:p w14:paraId="631CEFC9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常用对数 lg</w:t>
            </w:r>
          </w:p>
        </w:tc>
        <w:tc>
          <w:tcPr>
            <w:tcW w:w="3573" w:type="dxa"/>
            <w:vAlign w:val="center"/>
          </w:tcPr>
          <w:p w14:paraId="1DE04B7B">
            <w:pPr>
              <w:spacing w:after="40" w:line="276" w:lineRule="auto"/>
              <w:jc w:val="center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log10(100)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 xml:space="preserve"> → 2</w:t>
            </w:r>
          </w:p>
        </w:tc>
      </w:tr>
      <w:tr w14:paraId="7403B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vAlign w:val="center"/>
          </w:tcPr>
          <w:p w14:paraId="1746E6F2">
            <w:pPr>
              <w:spacing w:after="40" w:line="276" w:lineRule="auto"/>
              <w:jc w:val="center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exp(x)</w:t>
            </w:r>
          </w:p>
        </w:tc>
        <w:tc>
          <w:tcPr>
            <w:tcW w:w="3761" w:type="dxa"/>
            <w:vAlign w:val="center"/>
          </w:tcPr>
          <w:p w14:paraId="1095D4EC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e 的 x 次方</w:t>
            </w:r>
          </w:p>
        </w:tc>
        <w:tc>
          <w:tcPr>
            <w:tcW w:w="3573" w:type="dxa"/>
            <w:vAlign w:val="center"/>
          </w:tcPr>
          <w:p w14:paraId="1988361E">
            <w:pPr>
              <w:spacing w:after="40" w:line="276" w:lineRule="auto"/>
              <w:jc w:val="center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exp(0)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 xml:space="preserve"> → 1</w:t>
            </w:r>
          </w:p>
        </w:tc>
      </w:tr>
      <w:tr w14:paraId="6CBA2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vAlign w:val="center"/>
          </w:tcPr>
          <w:p w14:paraId="6074397C">
            <w:pPr>
              <w:spacing w:after="40" w:line="276" w:lineRule="auto"/>
              <w:jc w:val="center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pow(a, b)</w:t>
            </w:r>
          </w:p>
        </w:tc>
        <w:tc>
          <w:tcPr>
            <w:tcW w:w="3761" w:type="dxa"/>
            <w:vAlign w:val="center"/>
          </w:tcPr>
          <w:p w14:paraId="20F2FA56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a 的 b 次方（必须两个参数）</w:t>
            </w:r>
          </w:p>
        </w:tc>
        <w:tc>
          <w:tcPr>
            <w:tcW w:w="3573" w:type="dxa"/>
            <w:vAlign w:val="center"/>
          </w:tcPr>
          <w:p w14:paraId="104AE8B0">
            <w:pPr>
              <w:spacing w:after="40" w:line="276" w:lineRule="auto"/>
              <w:jc w:val="center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pow(2, 10)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 xml:space="preserve"> → 1024</w:t>
            </w:r>
          </w:p>
        </w:tc>
      </w:tr>
      <w:tr w14:paraId="091AC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vAlign w:val="center"/>
          </w:tcPr>
          <w:p w14:paraId="14D03EF0">
            <w:pPr>
              <w:spacing w:after="40" w:line="276" w:lineRule="auto"/>
              <w:jc w:val="center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rnd()</w:t>
            </w:r>
          </w:p>
        </w:tc>
        <w:tc>
          <w:tcPr>
            <w:tcW w:w="3761" w:type="dxa"/>
            <w:vAlign w:val="center"/>
          </w:tcPr>
          <w:p w14:paraId="49F34885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随机小数，0 到 1 之间</w:t>
            </w:r>
          </w:p>
        </w:tc>
        <w:tc>
          <w:tcPr>
            <w:tcW w:w="3573" w:type="dxa"/>
            <w:vAlign w:val="center"/>
          </w:tcPr>
          <w:p w14:paraId="3A71A3D3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每次不一定</w:t>
            </w:r>
          </w:p>
        </w:tc>
      </w:tr>
      <w:tr w14:paraId="36CE9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vAlign w:val="center"/>
          </w:tcPr>
          <w:p w14:paraId="34761E92">
            <w:pPr>
              <w:spacing w:after="40" w:line="276" w:lineRule="auto"/>
              <w:jc w:val="center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rnd(n)</w:t>
            </w:r>
          </w:p>
        </w:tc>
        <w:tc>
          <w:tcPr>
            <w:tcW w:w="3761" w:type="dxa"/>
            <w:vAlign w:val="center"/>
          </w:tcPr>
          <w:p w14:paraId="103F3FF4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1 到 n 的随机</w:t>
            </w:r>
            <w:r>
              <w:rPr>
                <w:rFonts w:ascii="微软雅黑" w:hAnsi="微软雅黑" w:eastAsia="微软雅黑"/>
                <w:b/>
                <w:i w:val="0"/>
                <w:sz w:val="21"/>
              </w:rPr>
              <w:t>整数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（含两端）</w:t>
            </w:r>
          </w:p>
        </w:tc>
        <w:tc>
          <w:tcPr>
            <w:tcW w:w="3573" w:type="dxa"/>
            <w:vAlign w:val="center"/>
          </w:tcPr>
          <w:p w14:paraId="479DA9F3">
            <w:pPr>
              <w:spacing w:after="40" w:line="276" w:lineRule="auto"/>
              <w:jc w:val="center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rnd(6)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 xml:space="preserve"> → 1~6</w:t>
            </w:r>
          </w:p>
        </w:tc>
      </w:tr>
      <w:tr w14:paraId="52E9E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vAlign w:val="center"/>
          </w:tcPr>
          <w:p w14:paraId="119223CC">
            <w:pPr>
              <w:spacing w:after="40" w:line="276" w:lineRule="auto"/>
              <w:jc w:val="center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rnd(a, b)</w:t>
            </w:r>
          </w:p>
        </w:tc>
        <w:tc>
          <w:tcPr>
            <w:tcW w:w="3761" w:type="dxa"/>
            <w:vAlign w:val="center"/>
          </w:tcPr>
          <w:p w14:paraId="3BD95A21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a 到 b 的随机</w:t>
            </w:r>
            <w:r>
              <w:rPr>
                <w:rFonts w:ascii="微软雅黑" w:hAnsi="微软雅黑" w:eastAsia="微软雅黑"/>
                <w:b/>
                <w:i w:val="0"/>
                <w:sz w:val="21"/>
              </w:rPr>
              <w:t>整数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（含两端，a&gt;b 自动交换）</w:t>
            </w:r>
          </w:p>
        </w:tc>
        <w:tc>
          <w:tcPr>
            <w:tcW w:w="3573" w:type="dxa"/>
            <w:vAlign w:val="center"/>
          </w:tcPr>
          <w:p w14:paraId="1F7B3BFC">
            <w:pPr>
              <w:spacing w:after="40" w:line="276" w:lineRule="auto"/>
              <w:jc w:val="center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rnd(1, 6)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 xml:space="preserve"> → 1~6</w:t>
            </w:r>
          </w:p>
        </w:tc>
      </w:tr>
    </w:tbl>
    <w:p w14:paraId="3FD772DA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三个使用注意：</w:t>
      </w:r>
    </w:p>
    <w:p w14:paraId="32C23618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 xml:space="preserve">1. </w:t>
      </w:r>
      <w:r>
        <w:rPr>
          <w:rFonts w:ascii="微软雅黑" w:hAnsi="微软雅黑" w:eastAsia="微软雅黑"/>
          <w:b/>
          <w:i w:val="0"/>
          <w:sz w:val="24"/>
        </w:rPr>
        <w:t>int 是截断不是四舍五入</w:t>
      </w:r>
      <w:r>
        <w:rPr>
          <w:rFonts w:ascii="微软雅黑" w:hAnsi="微软雅黑" w:eastAsia="微软雅黑"/>
          <w:b w:val="0"/>
          <w:i w:val="0"/>
          <w:sz w:val="24"/>
        </w:rPr>
        <w:t>：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int(2.9)</w:t>
      </w:r>
      <w:r>
        <w:rPr>
          <w:rFonts w:ascii="微软雅黑" w:hAnsi="微软雅黑" w:eastAsia="微软雅黑"/>
          <w:b w:val="0"/>
          <w:i w:val="0"/>
          <w:sz w:val="24"/>
        </w:rPr>
        <w:t xml:space="preserve"> 得 2，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int(2.1)</w:t>
      </w:r>
      <w:r>
        <w:rPr>
          <w:rFonts w:ascii="微软雅黑" w:hAnsi="微软雅黑" w:eastAsia="微软雅黑"/>
          <w:b w:val="0"/>
          <w:i w:val="0"/>
          <w:sz w:val="24"/>
        </w:rPr>
        <w:t xml:space="preserve"> 也得 2，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int(-2.1)</w:t>
      </w:r>
      <w:r>
        <w:rPr>
          <w:rFonts w:ascii="微软雅黑" w:hAnsi="微软雅黑" w:eastAsia="微软雅黑"/>
          <w:b w:val="0"/>
          <w:i w:val="0"/>
          <w:sz w:val="24"/>
        </w:rPr>
        <w:t xml:space="preserve"> 得 -2——直接砍掉小数部分，朝零取整。想四舍五入？土办法：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int(x + 0.5)</w:t>
      </w:r>
      <w:r>
        <w:rPr>
          <w:rFonts w:ascii="微软雅黑" w:hAnsi="微软雅黑" w:eastAsia="微软雅黑"/>
          <w:b w:val="0"/>
          <w:i w:val="0"/>
          <w:sz w:val="24"/>
        </w:rPr>
        <w:t>（正数适用）。</w:t>
      </w:r>
    </w:p>
    <w:p w14:paraId="3C842187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 xml:space="preserve">2. </w:t>
      </w:r>
      <w:r>
        <w:rPr>
          <w:rFonts w:ascii="微软雅黑" w:hAnsi="微软雅黑" w:eastAsia="微软雅黑"/>
          <w:b/>
          <w:i w:val="0"/>
          <w:sz w:val="24"/>
        </w:rPr>
        <w:t>三角函数用弧度</w:t>
      </w:r>
      <w:r>
        <w:rPr>
          <w:rFonts w:ascii="微软雅黑" w:hAnsi="微软雅黑" w:eastAsia="微软雅黑"/>
          <w:b w:val="0"/>
          <w:i w:val="0"/>
          <w:sz w:val="24"/>
        </w:rPr>
        <w:t>：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sin(30)</w:t>
      </w:r>
      <w:r>
        <w:rPr>
          <w:rFonts w:ascii="微软雅黑" w:hAnsi="微软雅黑" w:eastAsia="微软雅黑"/>
          <w:b w:val="0"/>
          <w:i w:val="0"/>
          <w:sz w:val="24"/>
        </w:rPr>
        <w:t xml:space="preserve"> 不是 30 度！30 度要换算成弧度：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30 * 3.14159 / 180</w:t>
      </w:r>
      <w:r>
        <w:rPr>
          <w:rFonts w:ascii="微软雅黑" w:hAnsi="微软雅黑" w:eastAsia="微软雅黑"/>
          <w:b w:val="0"/>
          <w:i w:val="0"/>
          <w:sz w:val="24"/>
        </w:rPr>
        <w:t>。数学课的 π=180°，别忘。</w:t>
      </w:r>
    </w:p>
    <w:p w14:paraId="0B7ADBE1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 xml:space="preserve">3. </w:t>
      </w:r>
      <w:r>
        <w:rPr>
          <w:rFonts w:ascii="微软雅黑" w:hAnsi="微软雅黑" w:eastAsia="微软雅黑"/>
          <w:b/>
          <w:i w:val="0"/>
          <w:sz w:val="24"/>
        </w:rPr>
        <w:t>幂运算写 `pow(a, b)`</w:t>
      </w:r>
      <w:r>
        <w:rPr>
          <w:rFonts w:ascii="微软雅黑" w:hAnsi="微软雅黑" w:eastAsia="微软雅黑"/>
          <w:b w:val="0"/>
          <w:i w:val="0"/>
          <w:sz w:val="24"/>
        </w:rPr>
        <w:t xml:space="preserve">：不支持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^</w:t>
      </w:r>
      <w:r>
        <w:rPr>
          <w:rFonts w:ascii="微软雅黑" w:hAnsi="微软雅黑" w:eastAsia="微软雅黑"/>
          <w:b w:val="0"/>
          <w:i w:val="0"/>
          <w:sz w:val="24"/>
        </w:rPr>
        <w:t xml:space="preserve"> 符号。2 的 10 次方写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pow(2, 10)</w:t>
      </w:r>
      <w:r>
        <w:rPr>
          <w:rFonts w:ascii="微软雅黑" w:hAnsi="微软雅黑" w:eastAsia="微软雅黑"/>
          <w:b w:val="0"/>
          <w:i w:val="0"/>
          <w:sz w:val="24"/>
        </w:rPr>
        <w:t>。</w:t>
      </w:r>
    </w:p>
    <w:tbl>
      <w:tblPr>
        <w:tblStyle w:val="32"/>
        <w:tblW w:w="0" w:type="auto"/>
        <w:jc w:val="center"/>
        <w:tblLayout w:type="fixed"/>
        <w:tblCellMar>
          <w:top w:w="40" w:type="dxa"/>
          <w:left w:w="144" w:type="dxa"/>
          <w:bottom w:w="40" w:type="dxa"/>
          <w:right w:w="144" w:type="dxa"/>
        </w:tblCellMar>
      </w:tblPr>
      <w:tblGrid>
        <w:gridCol w:w="9406"/>
      </w:tblGrid>
      <w:tr w14:paraId="1BE111F1">
        <w:tblPrEx>
          <w:tblCellMar>
            <w:top w:w="40" w:type="dxa"/>
            <w:left w:w="144" w:type="dxa"/>
            <w:bottom w:w="40" w:type="dxa"/>
            <w:right w:w="144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E0B84C" w:sz="4" w:space="0"/>
              <w:left w:val="single" w:color="E0B84C" w:sz="4" w:space="0"/>
              <w:bottom w:val="single" w:color="E0B84C" w:sz="4" w:space="0"/>
              <w:right w:val="single" w:color="E0B84C" w:sz="4" w:space="0"/>
            </w:tcBorders>
            <w:shd w:val="clear" w:color="auto" w:fill="FFF9E6"/>
            <w:vAlign w:val="center"/>
          </w:tcPr>
          <w:p w14:paraId="2A0CA63D">
            <w:pPr>
              <w:spacing w:after="8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22"/>
              </w:rPr>
              <w:t>彩蛋 E04：机器不会掷骰子，但芯片会</w:t>
            </w:r>
          </w:p>
          <w:p w14:paraId="475252A4">
            <w:pPr>
              <w:spacing w:after="80" w:line="288" w:lineRule="auto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2"/>
              </w:rPr>
              <w:t>rnd()</w:t>
            </w: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 xml:space="preserve"> 的“随机”是</w:t>
            </w:r>
            <w:r>
              <w:rPr>
                <w:rFonts w:ascii="微软雅黑" w:hAnsi="微软雅黑" w:eastAsia="微软雅黑"/>
                <w:b/>
                <w:i w:val="0"/>
                <w:sz w:val="22"/>
              </w:rPr>
              <w:t>真随机</w:t>
            </w: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：芯片里藏着一个硬件熵源，直接抓电路的热噪声当随机数（esp_random）——没有种子、没有公式，每次开机序列都不一样，连系统自己都猜不到下一个数。老式计算机没有这硬件，只能“伪随机”（按固定公式算），所以老程序员才说“计算机不会掷骰子”——你这台掌机是真的会。</w:t>
            </w:r>
          </w:p>
        </w:tc>
      </w:tr>
    </w:tbl>
    <w:p w14:paraId="4D4B30AF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0x03.6 随机数的正确打开方式</w:t>
      </w:r>
    </w:p>
    <w:p w14:paraId="0A0D6295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掷骰子直接掷，不用加工：</w:t>
      </w:r>
    </w:p>
    <w:p w14:paraId="4FB99D9C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r = rnd(1, 6)</w:t>
      </w:r>
    </w:p>
    <w:p w14:paraId="1E311DF9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print r</w:t>
      </w:r>
    </w:p>
    <w:p w14:paraId="1A13A6A3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30 end</w:t>
      </w:r>
    </w:p>
    <w:p w14:paraId="3CE1B5BA">
      <w:pPr>
        <w:spacing w:after="120" w:line="312" w:lineRule="auto"/>
        <w:jc w:val="both"/>
      </w:pPr>
      <w:r>
        <w:rPr>
          <w:rStyle w:val="165"/>
          <w:rFonts w:ascii="Consolas" w:hAnsi="Consolas" w:eastAsia="微软雅黑"/>
          <w:b w:val="0"/>
          <w:i w:val="0"/>
          <w:sz w:val="24"/>
        </w:rPr>
        <w:t>rnd(a, b)</w:t>
      </w:r>
      <w:r>
        <w:rPr>
          <w:rFonts w:ascii="微软雅黑" w:hAnsi="微软雅黑" w:eastAsia="微软雅黑"/>
          <w:b w:val="0"/>
          <w:i w:val="0"/>
          <w:sz w:val="24"/>
        </w:rPr>
        <w:t xml:space="preserve"> 一步到位：从 a 到 b 选一个</w:t>
      </w:r>
      <w:r>
        <w:rPr>
          <w:rFonts w:ascii="微软雅黑" w:hAnsi="微软雅黑" w:eastAsia="微软雅黑"/>
          <w:b/>
          <w:i w:val="0"/>
          <w:sz w:val="24"/>
        </w:rPr>
        <w:t>整数</w:t>
      </w:r>
      <w:r>
        <w:rPr>
          <w:rFonts w:ascii="微软雅黑" w:hAnsi="微软雅黑" w:eastAsia="微软雅黑"/>
          <w:b w:val="0"/>
          <w:i w:val="0"/>
          <w:sz w:val="24"/>
        </w:rPr>
        <w:t>，两端都算（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rnd(1, 6)</w:t>
      </w:r>
      <w:r>
        <w:rPr>
          <w:rFonts w:ascii="微软雅黑" w:hAnsi="微软雅黑" w:eastAsia="微软雅黑"/>
          <w:b w:val="0"/>
          <w:i w:val="0"/>
          <w:sz w:val="24"/>
        </w:rPr>
        <w:t xml:space="preserve"> 能掷出 1，也能掷出 6）。三个参数版本都好记：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rnd()</w:t>
      </w:r>
      <w:r>
        <w:rPr>
          <w:rFonts w:ascii="微软雅黑" w:hAnsi="微软雅黑" w:eastAsia="微软雅黑"/>
          <w:b w:val="0"/>
          <w:i w:val="0"/>
          <w:sz w:val="24"/>
        </w:rPr>
        <w:t xml:space="preserve"> 是 0~1 小数（要小数时用）；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rnd(n)</w:t>
      </w:r>
      <w:r>
        <w:rPr>
          <w:rFonts w:ascii="微软雅黑" w:hAnsi="微软雅黑" w:eastAsia="微软雅黑"/>
          <w:b w:val="0"/>
          <w:i w:val="0"/>
          <w:sz w:val="24"/>
        </w:rPr>
        <w:t xml:space="preserve"> 是 1~n；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rnd(a, b)</w:t>
      </w:r>
      <w:r>
        <w:rPr>
          <w:rFonts w:ascii="微软雅黑" w:hAnsi="微软雅黑" w:eastAsia="微软雅黑"/>
          <w:b w:val="0"/>
          <w:i w:val="0"/>
          <w:sz w:val="24"/>
        </w:rPr>
        <w:t xml:space="preserve"> 是 a~b——范围随便写，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rnd(0, 99)</w:t>
      </w:r>
      <w:r>
        <w:rPr>
          <w:rFonts w:ascii="微软雅黑" w:hAnsi="微软雅黑" w:eastAsia="微软雅黑"/>
          <w:b w:val="0"/>
          <w:i w:val="0"/>
          <w:sz w:val="24"/>
        </w:rPr>
        <w:t xml:space="preserve"> 从 0 开始也行，a 比 b 大也会自动交换。老版本只有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rnd()</w:t>
      </w:r>
      <w:r>
        <w:rPr>
          <w:rFonts w:ascii="微软雅黑" w:hAnsi="微软雅黑" w:eastAsia="微软雅黑"/>
          <w:b w:val="0"/>
          <w:i w:val="0"/>
          <w:sz w:val="24"/>
        </w:rPr>
        <w:t xml:space="preserve"> 0~1，掷骰子得三步加工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int(rnd() * 6) + 1</w:t>
      </w:r>
      <w:r>
        <w:rPr>
          <w:rFonts w:ascii="微软雅黑" w:hAnsi="微软雅黑" w:eastAsia="微软雅黑"/>
          <w:b w:val="0"/>
          <w:i w:val="0"/>
          <w:sz w:val="24"/>
        </w:rPr>
        <w:t xml:space="preserve">，老程序里还见得到这配方；新代码直接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rnd(1, 6)</w:t>
      </w:r>
      <w:r>
        <w:rPr>
          <w:rFonts w:ascii="微软雅黑" w:hAnsi="微软雅黑" w:eastAsia="微软雅黑"/>
          <w:b w:val="0"/>
          <w:i w:val="0"/>
          <w:sz w:val="24"/>
        </w:rPr>
        <w:t xml:space="preserve">。0x81 猜数字游戏用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rnd(1, 100)</w:t>
      </w:r>
      <w:r>
        <w:rPr>
          <w:rFonts w:ascii="微软雅黑" w:hAnsi="微软雅黑" w:eastAsia="微软雅黑"/>
          <w:b w:val="0"/>
          <w:i w:val="0"/>
          <w:sz w:val="24"/>
        </w:rPr>
        <w:t>。</w:t>
      </w:r>
    </w:p>
    <w:p w14:paraId="2B94A833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0x03.7 实战：一个小计算器</w:t>
      </w:r>
    </w:p>
    <w:p w14:paraId="1B3141D7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把本章的活儿串一串：</w:t>
      </w:r>
    </w:p>
    <w:p w14:paraId="737B768E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a = 3</w:t>
      </w:r>
    </w:p>
    <w:p w14:paraId="0482C9C7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b = 4</w:t>
      </w:r>
    </w:p>
    <w:p w14:paraId="52F984FF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c = sqr(a * a + b * b)</w:t>
      </w:r>
    </w:p>
    <w:p w14:paraId="2536192B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40 print "hypotenuse="; c</w:t>
      </w:r>
    </w:p>
    <w:p w14:paraId="71E0D0F5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50 end</w:t>
      </w:r>
    </w:p>
    <w:p w14:paraId="6CAB06E9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这是勾股定理：两条直角边 3、4，斜边算出来 5。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a * a + b * b</w:t>
      </w:r>
      <w:r>
        <w:rPr>
          <w:rFonts w:ascii="微软雅黑" w:hAnsi="微软雅黑" w:eastAsia="微软雅黑"/>
          <w:b w:val="0"/>
          <w:i w:val="0"/>
          <w:sz w:val="24"/>
        </w:rPr>
        <w:t xml:space="preserve"> 是“3²+4²”，开方得 5。看到了吗——</w:t>
      </w:r>
      <w:r>
        <w:rPr>
          <w:rFonts w:ascii="微软雅黑" w:hAnsi="微软雅黑" w:eastAsia="微软雅黑"/>
          <w:b/>
          <w:i w:val="0"/>
          <w:sz w:val="24"/>
        </w:rPr>
        <w:t>一行程序能装下一整个数学公式</w:t>
      </w:r>
      <w:r>
        <w:rPr>
          <w:rFonts w:ascii="微软雅黑" w:hAnsi="微软雅黑" w:eastAsia="微软雅黑"/>
          <w:b w:val="0"/>
          <w:i w:val="0"/>
          <w:sz w:val="24"/>
        </w:rPr>
        <w:t>，变量就是公式里的字母。</w:t>
      </w:r>
    </w:p>
    <w:p w14:paraId="59E8E278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3F6728A5">
      <w:pPr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71C59F24">
      <w:pPr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5697D019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70D9AD01"/>
    <w:p w14:paraId="0C76D9E6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练习题</w:t>
      </w:r>
    </w:p>
    <w:p w14:paraId="22A88986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练习 1</w:t>
      </w:r>
      <w:r>
        <w:rPr>
          <w:rFonts w:ascii="微软雅黑" w:hAnsi="微软雅黑" w:eastAsia="微软雅黑"/>
          <w:b w:val="0"/>
          <w:i w:val="0"/>
          <w:sz w:val="24"/>
        </w:rPr>
        <w:t>：输入华氏温度变量 f = 100，换算成摄氏度打印。公式：摄氏 = (华氏 - 32) * 5 / 9。</w:t>
      </w:r>
    </w:p>
    <w:tbl>
      <w:tblPr>
        <w:tblStyle w:val="32"/>
        <w:tblW w:w="0" w:type="auto"/>
        <w:jc w:val="center"/>
        <w:tblLayout w:type="fixed"/>
        <w:tblCellMar>
          <w:top w:w="40" w:type="dxa"/>
          <w:left w:w="144" w:type="dxa"/>
          <w:bottom w:w="40" w:type="dxa"/>
          <w:right w:w="144" w:type="dxa"/>
        </w:tblCellMar>
      </w:tblPr>
      <w:tblGrid>
        <w:gridCol w:w="9406"/>
      </w:tblGrid>
      <w:tr w14:paraId="1F02D61F">
        <w:tblPrEx>
          <w:tblCellMar>
            <w:top w:w="40" w:type="dxa"/>
            <w:left w:w="144" w:type="dxa"/>
            <w:bottom w:w="40" w:type="dxa"/>
            <w:right w:w="144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3B75671D">
            <w:pPr>
              <w:spacing w:after="8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提示：一行赋值搞定换算，再 print。</w:t>
            </w:r>
          </w:p>
        </w:tc>
      </w:tr>
    </w:tbl>
    <w:p w14:paraId="46C694DF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练习 2</w:t>
      </w:r>
      <w:r>
        <w:rPr>
          <w:rFonts w:ascii="微软雅黑" w:hAnsi="微软雅黑" w:eastAsia="微软雅黑"/>
          <w:b w:val="0"/>
          <w:i w:val="0"/>
          <w:sz w:val="24"/>
        </w:rPr>
        <w:t>：直角三角形两直角边 a=5、b=12，打印斜边长。</w:t>
      </w:r>
    </w:p>
    <w:tbl>
      <w:tblPr>
        <w:tblStyle w:val="32"/>
        <w:tblW w:w="0" w:type="auto"/>
        <w:jc w:val="center"/>
        <w:tblLayout w:type="fixed"/>
        <w:tblCellMar>
          <w:top w:w="40" w:type="dxa"/>
          <w:left w:w="144" w:type="dxa"/>
          <w:bottom w:w="40" w:type="dxa"/>
          <w:right w:w="144" w:type="dxa"/>
        </w:tblCellMar>
      </w:tblPr>
      <w:tblGrid>
        <w:gridCol w:w="9406"/>
      </w:tblGrid>
      <w:tr w14:paraId="508C8103">
        <w:tblPrEx>
          <w:tblCellMar>
            <w:top w:w="40" w:type="dxa"/>
            <w:left w:w="144" w:type="dxa"/>
            <w:bottom w:w="40" w:type="dxa"/>
            <w:right w:w="144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21DB80F1">
            <w:pPr>
              <w:spacing w:after="8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提示：照抄 3.7 的配方，换数字。</w:t>
            </w:r>
          </w:p>
        </w:tc>
      </w:tr>
    </w:tbl>
    <w:p w14:paraId="0A34D40E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练习 3</w:t>
      </w:r>
      <w:r>
        <w:rPr>
          <w:rFonts w:ascii="微软雅黑" w:hAnsi="微软雅黑" w:eastAsia="微软雅黑"/>
          <w:b w:val="0"/>
          <w:i w:val="0"/>
          <w:sz w:val="24"/>
        </w:rPr>
        <w:t>：掷 6 次骰子并打印 6 个点数。</w:t>
      </w:r>
      <w:r>
        <w:rPr>
          <w:rFonts w:ascii="微软雅黑" w:hAnsi="微软雅黑" w:eastAsia="微软雅黑"/>
          <w:b/>
          <w:i w:val="0"/>
          <w:sz w:val="24"/>
        </w:rPr>
        <w:t>不许用循环</w:t>
      </w:r>
      <w:r>
        <w:rPr>
          <w:rFonts w:ascii="微软雅黑" w:hAnsi="微软雅黑" w:eastAsia="微软雅黑"/>
          <w:b w:val="0"/>
          <w:i w:val="0"/>
          <w:sz w:val="24"/>
        </w:rPr>
        <w:t>（下一章才学），写 6 行。</w:t>
      </w:r>
    </w:p>
    <w:tbl>
      <w:tblPr>
        <w:tblStyle w:val="32"/>
        <w:tblW w:w="0" w:type="auto"/>
        <w:jc w:val="center"/>
        <w:tblLayout w:type="fixed"/>
        <w:tblCellMar>
          <w:top w:w="40" w:type="dxa"/>
          <w:left w:w="144" w:type="dxa"/>
          <w:bottom w:w="40" w:type="dxa"/>
          <w:right w:w="144" w:type="dxa"/>
        </w:tblCellMar>
      </w:tblPr>
      <w:tblGrid>
        <w:gridCol w:w="9406"/>
      </w:tblGrid>
      <w:tr w14:paraId="40E55F79">
        <w:tblPrEx>
          <w:tblCellMar>
            <w:top w:w="40" w:type="dxa"/>
            <w:left w:w="144" w:type="dxa"/>
            <w:bottom w:w="40" w:type="dxa"/>
            <w:right w:w="144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44D6CF8D">
            <w:pPr>
              <w:spacing w:after="8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提示：</w:t>
            </w:r>
            <w:r>
              <w:rPr>
                <w:rStyle w:val="165"/>
                <w:rFonts w:ascii="Consolas" w:hAnsi="Consolas" w:eastAsia="微软雅黑"/>
                <w:b w:val="0"/>
                <w:i w:val="0"/>
                <w:sz w:val="22"/>
              </w:rPr>
              <w:t>rnd(1, 6)</w:t>
            </w: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 xml:space="preserve"> 复制六遍。再体会一次“重复之痛”——这已经是第三次了，下一章终结它。</w:t>
            </w:r>
          </w:p>
        </w:tc>
      </w:tr>
    </w:tbl>
    <w:p w14:paraId="7CCED20C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练习 4</w:t>
      </w:r>
      <w:r>
        <w:rPr>
          <w:rFonts w:ascii="微软雅黑" w:hAnsi="微软雅黑" w:eastAsia="微软雅黑"/>
          <w:b w:val="0"/>
          <w:i w:val="0"/>
          <w:sz w:val="24"/>
        </w:rPr>
        <w:t>：变量 a=8、b=-2、c=3。用一行 if 判断“三个数是否</w:t>
      </w:r>
      <w:r>
        <w:rPr>
          <w:rFonts w:ascii="微软雅黑" w:hAnsi="微软雅黑" w:eastAsia="微软雅黑"/>
          <w:b/>
          <w:i w:val="0"/>
          <w:sz w:val="24"/>
        </w:rPr>
        <w:t>全为正</w:t>
      </w:r>
      <w:r>
        <w:rPr>
          <w:rFonts w:ascii="微软雅黑" w:hAnsi="微软雅黑" w:eastAsia="微软雅黑"/>
          <w:b w:val="0"/>
          <w:i w:val="0"/>
          <w:sz w:val="24"/>
        </w:rPr>
        <w:t xml:space="preserve">“，全正打印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all positive</w:t>
      </w:r>
      <w:r>
        <w:rPr>
          <w:rFonts w:ascii="微软雅黑" w:hAnsi="微软雅黑" w:eastAsia="微软雅黑"/>
          <w:b w:val="0"/>
          <w:i w:val="0"/>
          <w:sz w:val="24"/>
        </w:rPr>
        <w:t xml:space="preserve">，否则打印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no</w:t>
      </w:r>
      <w:r>
        <w:rPr>
          <w:rFonts w:ascii="微软雅黑" w:hAnsi="微软雅黑" w:eastAsia="微软雅黑"/>
          <w:b w:val="0"/>
          <w:i w:val="0"/>
          <w:sz w:val="24"/>
        </w:rPr>
        <w:t>。</w:t>
      </w:r>
    </w:p>
    <w:tbl>
      <w:tblPr>
        <w:tblStyle w:val="32"/>
        <w:tblW w:w="0" w:type="auto"/>
        <w:jc w:val="center"/>
        <w:tblLayout w:type="fixed"/>
        <w:tblCellMar>
          <w:top w:w="40" w:type="dxa"/>
          <w:left w:w="144" w:type="dxa"/>
          <w:bottom w:w="40" w:type="dxa"/>
          <w:right w:w="144" w:type="dxa"/>
        </w:tblCellMar>
      </w:tblPr>
      <w:tblGrid>
        <w:gridCol w:w="9406"/>
      </w:tblGrid>
      <w:tr w14:paraId="7BEEF8D2">
        <w:tblPrEx>
          <w:tblCellMar>
            <w:top w:w="40" w:type="dxa"/>
            <w:left w:w="144" w:type="dxa"/>
            <w:bottom w:w="40" w:type="dxa"/>
            <w:right w:w="144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166DF90F">
            <w:pPr>
              <w:spacing w:after="8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提示：</w:t>
            </w:r>
            <w:r>
              <w:rPr>
                <w:rStyle w:val="165"/>
                <w:rFonts w:ascii="Consolas" w:hAnsi="Consolas" w:eastAsia="微软雅黑"/>
                <w:b w:val="0"/>
                <w:i w:val="0"/>
                <w:sz w:val="22"/>
              </w:rPr>
              <w:t>(a &gt; 0) and (b &gt; 0) and (c &gt; 0)</w:t>
            </w: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。</w:t>
            </w:r>
          </w:p>
        </w:tc>
      </w:tr>
    </w:tbl>
    <w:p w14:paraId="624114EF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49B122EF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64F6B2FA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6501EC5A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419ED4B9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421B0743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18DEBE5A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参考答案</w:t>
      </w:r>
      <w:r>
        <w:rPr>
          <w:rFonts w:ascii="微软雅黑" w:hAnsi="微软雅黑" w:eastAsia="微软雅黑"/>
          <w:b w:val="0"/>
          <w:i w:val="0"/>
          <w:sz w:val="24"/>
        </w:rPr>
        <w:t>：</w:t>
      </w:r>
    </w:p>
    <w:p w14:paraId="13A39514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练习 1：</w:t>
      </w:r>
    </w:p>
    <w:p w14:paraId="656FDBFE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f = 100</w:t>
      </w:r>
    </w:p>
    <w:p w14:paraId="75EE78A1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c = (f - 32) * 5 / 9</w:t>
      </w:r>
    </w:p>
    <w:p w14:paraId="27261026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print c</w:t>
      </w:r>
    </w:p>
    <w:p w14:paraId="66BF62EB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40 end</w:t>
      </w:r>
    </w:p>
    <w:p w14:paraId="11B5776A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练习 2：</w:t>
      </w:r>
    </w:p>
    <w:p w14:paraId="57E4B050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a = 5</w:t>
      </w:r>
    </w:p>
    <w:p w14:paraId="06102F45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b = 12</w:t>
      </w:r>
    </w:p>
    <w:p w14:paraId="702D7592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c = sqr(a * a + b * b)</w:t>
      </w:r>
    </w:p>
    <w:p w14:paraId="5833EBC8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40 print c</w:t>
      </w:r>
    </w:p>
    <w:p w14:paraId="5B2C2BB7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50 end</w:t>
      </w:r>
    </w:p>
    <w:p w14:paraId="00EEB329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练习 3：</w:t>
      </w:r>
    </w:p>
    <w:p w14:paraId="72BA1EDF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print rnd(1, 6)</w:t>
      </w:r>
    </w:p>
    <w:p w14:paraId="4D9FE2B8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print rnd(1, 6)</w:t>
      </w:r>
    </w:p>
    <w:p w14:paraId="29E8EBEC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print rnd(1, 6)</w:t>
      </w:r>
    </w:p>
    <w:p w14:paraId="3399DF28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40 print rnd(1, 6)</w:t>
      </w:r>
    </w:p>
    <w:p w14:paraId="24E0B063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50 print rnd(1, 6)</w:t>
      </w:r>
    </w:p>
    <w:p w14:paraId="084B47A0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60 print rnd(1, 6)</w:t>
      </w:r>
    </w:p>
    <w:p w14:paraId="05F8EDDF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70 end</w:t>
      </w:r>
    </w:p>
    <w:p w14:paraId="790AE67A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练习 4：</w:t>
      </w:r>
    </w:p>
    <w:p w14:paraId="19D0BD05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a = 8</w:t>
      </w:r>
    </w:p>
    <w:p w14:paraId="263EFBEB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b = -2</w:t>
      </w:r>
    </w:p>
    <w:p w14:paraId="370B77B9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c = 3</w:t>
      </w:r>
    </w:p>
    <w:p w14:paraId="0BAF1ADF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40 if (a &gt; 0) and (b &gt; 0) and (c &gt; 0) then print "all positive" else print "no"</w:t>
      </w:r>
    </w:p>
    <w:p w14:paraId="1327DCEA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50 end</w:t>
      </w:r>
    </w:p>
    <w:p w14:paraId="08EF0452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本章小结</w:t>
      </w:r>
    </w:p>
    <w:p w14:paraId="54C7859E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 xml:space="preserve">四则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+ - * /</w:t>
      </w:r>
      <w:r>
        <w:rPr>
          <w:rFonts w:ascii="微软雅黑" w:hAnsi="微软雅黑" w:eastAsia="微软雅黑"/>
          <w:b w:val="0"/>
          <w:i w:val="0"/>
          <w:sz w:val="24"/>
        </w:rPr>
        <w:t>；先乘除后加减，拿不准加括号。</w:t>
      </w:r>
    </w:p>
    <w:p w14:paraId="136AC587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>比较结果是数：真 1 假 0；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=</w:t>
      </w:r>
      <w:r>
        <w:rPr>
          <w:rFonts w:ascii="微软雅黑" w:hAnsi="微软雅黑" w:eastAsia="微软雅黑"/>
          <w:b w:val="0"/>
          <w:i w:val="0"/>
          <w:sz w:val="24"/>
        </w:rPr>
        <w:t xml:space="preserve"> 在条件位置是“比较”。</w:t>
      </w:r>
    </w:p>
    <w:p w14:paraId="025BEEE2">
      <w:pPr>
        <w:pStyle w:val="16"/>
        <w:spacing w:after="60" w:line="300" w:lineRule="auto"/>
      </w:pPr>
      <w:r>
        <w:rPr>
          <w:rFonts w:ascii="微软雅黑" w:hAnsi="微软雅黑" w:eastAsia="微软雅黑"/>
          <w:b/>
          <w:i w:val="0"/>
          <w:sz w:val="24"/>
        </w:rPr>
        <w:t>非 0 即真</w:t>
      </w:r>
      <w:r>
        <w:rPr>
          <w:rFonts w:ascii="微软雅黑" w:hAnsi="微软雅黑" w:eastAsia="微软雅黑"/>
          <w:b w:val="0"/>
          <w:i w:val="0"/>
          <w:sz w:val="24"/>
        </w:rPr>
        <w:t>是唯一天规。</w:t>
      </w:r>
    </w:p>
    <w:p w14:paraId="0407A47E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>并且/或者/取反：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and</w:t>
      </w:r>
      <w:r>
        <w:rPr>
          <w:rFonts w:ascii="微软雅黑" w:hAnsi="微软雅黑" w:eastAsia="微软雅黑"/>
          <w:b w:val="0"/>
          <w:i w:val="0"/>
          <w:sz w:val="24"/>
        </w:rPr>
        <w:t>、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or</w:t>
      </w:r>
      <w:r>
        <w:rPr>
          <w:rFonts w:ascii="微软雅黑" w:hAnsi="微软雅黑" w:eastAsia="微软雅黑"/>
          <w:b w:val="0"/>
          <w:i w:val="0"/>
          <w:sz w:val="24"/>
        </w:rPr>
        <w:t>、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not</w:t>
      </w:r>
      <w:r>
        <w:rPr>
          <w:rFonts w:ascii="微软雅黑" w:hAnsi="微软雅黑" w:eastAsia="微软雅黑"/>
          <w:b w:val="0"/>
          <w:i w:val="0"/>
          <w:sz w:val="24"/>
        </w:rPr>
        <w:t xml:space="preserve"> 关键字（短路；结果也是数 1/0）。</w:t>
      </w:r>
    </w:p>
    <w:p w14:paraId="70E46604">
      <w:pPr>
        <w:pStyle w:val="16"/>
        <w:spacing w:after="60" w:line="300" w:lineRule="auto"/>
      </w:pPr>
      <w:r>
        <w:rPr>
          <w:rStyle w:val="165"/>
          <w:rFonts w:ascii="Consolas" w:hAnsi="Consolas" w:eastAsia="微软雅黑"/>
          <w:b w:val="0"/>
          <w:i w:val="0"/>
          <w:sz w:val="24"/>
        </w:rPr>
        <w:t>int</w:t>
      </w:r>
      <w:r>
        <w:rPr>
          <w:rFonts w:ascii="微软雅黑" w:hAnsi="微软雅黑" w:eastAsia="微软雅黑"/>
          <w:b w:val="0"/>
          <w:i w:val="0"/>
          <w:sz w:val="24"/>
        </w:rPr>
        <w:t xml:space="preserve"> 截断取整；三角用弧度；幂用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pow</w:t>
      </w:r>
      <w:r>
        <w:rPr>
          <w:rFonts w:ascii="微软雅黑" w:hAnsi="微软雅黑" w:eastAsia="微软雅黑"/>
          <w:b w:val="0"/>
          <w:i w:val="0"/>
          <w:sz w:val="24"/>
        </w:rPr>
        <w:t>。</w:t>
      </w:r>
    </w:p>
    <w:p w14:paraId="7766F29B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>随机整数：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rnd(1, 6)</w:t>
      </w:r>
      <w:r>
        <w:rPr>
          <w:rFonts w:ascii="微软雅黑" w:hAnsi="微软雅黑" w:eastAsia="微软雅黑"/>
          <w:b w:val="0"/>
          <w:i w:val="0"/>
          <w:sz w:val="24"/>
        </w:rPr>
        <w:t xml:space="preserve"> 一步到位（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rnd(n)</w:t>
      </w:r>
      <w:r>
        <w:rPr>
          <w:rFonts w:ascii="微软雅黑" w:hAnsi="微软雅黑" w:eastAsia="微软雅黑"/>
          <w:b w:val="0"/>
          <w:i w:val="0"/>
          <w:sz w:val="24"/>
        </w:rPr>
        <w:t xml:space="preserve"> = 1~n，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rnd(a, b)</w:t>
      </w:r>
      <w:r>
        <w:rPr>
          <w:rFonts w:ascii="微软雅黑" w:hAnsi="微软雅黑" w:eastAsia="微软雅黑"/>
          <w:b w:val="0"/>
          <w:i w:val="0"/>
          <w:sz w:val="24"/>
        </w:rPr>
        <w:t xml:space="preserve"> = a~b，都含两端）。</w:t>
      </w:r>
    </w:p>
    <w:p w14:paraId="2ACD2DC4">
      <w:pPr>
        <w:pStyle w:val="3"/>
        <w:keepNext/>
      </w:pPr>
      <w:r>
        <w:rPr>
          <w:rFonts w:ascii="微软雅黑" w:hAnsi="微软雅黑" w:eastAsia="微软雅黑"/>
          <w:b/>
          <w:i w:val="0"/>
          <w:color w:val="000000"/>
          <w:sz w:val="32"/>
        </w:rPr>
        <w:t>0x11 input：程序开口问</w:t>
      </w:r>
    </w:p>
    <w:p w14:paraId="46339684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你好！到今天为止，我们的程序都是“自说自话”：所有数据写死在代码里。今天我们让程序</w:t>
      </w:r>
      <w:r>
        <w:rPr>
          <w:rFonts w:ascii="微软雅黑" w:hAnsi="微软雅黑" w:eastAsia="微软雅黑"/>
          <w:b/>
          <w:i w:val="0"/>
          <w:sz w:val="24"/>
        </w:rPr>
        <w:t>开口向用户要数据</w:t>
      </w:r>
      <w:r>
        <w:rPr>
          <w:rFonts w:ascii="微软雅黑" w:hAnsi="微软雅黑" w:eastAsia="微软雅黑"/>
          <w:b w:val="0"/>
          <w:i w:val="0"/>
          <w:sz w:val="24"/>
        </w:rPr>
        <w:t>——交互，是“程序”和“算式”的分水岭。</w:t>
      </w:r>
    </w:p>
    <w:p w14:paraId="01C6F376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0x11.1 input x：摇杆调一个数</w:t>
      </w:r>
    </w:p>
    <w:p w14:paraId="20C7DF54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print "set your number"</w:t>
      </w:r>
    </w:p>
    <w:p w14:paraId="1A23971F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input x</w:t>
      </w:r>
    </w:p>
    <w:p w14:paraId="26129A9F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print "you set "; x</w:t>
      </w:r>
    </w:p>
    <w:p w14:paraId="3C29FEE6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40 end</w:t>
      </w:r>
    </w:p>
    <w:p w14:paraId="57D5182D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运行到第 20 行，程序</w:t>
      </w:r>
      <w:r>
        <w:rPr>
          <w:rFonts w:ascii="微软雅黑" w:hAnsi="微软雅黑" w:eastAsia="微软雅黑"/>
          <w:b/>
          <w:i w:val="0"/>
          <w:sz w:val="24"/>
        </w:rPr>
        <w:t>停下来等你</w:t>
      </w:r>
      <w:r>
        <w:rPr>
          <w:rFonts w:ascii="微软雅黑" w:hAnsi="微软雅黑" w:eastAsia="微软雅黑"/>
          <w:b w:val="0"/>
          <w:i w:val="0"/>
          <w:sz w:val="24"/>
        </w:rPr>
        <w:t>。调数值用摇杆：</w:t>
      </w:r>
    </w:p>
    <w:p w14:paraId="2598E10F">
      <w:pPr>
        <w:pStyle w:val="16"/>
        <w:spacing w:after="60" w:line="300" w:lineRule="auto"/>
      </w:pPr>
      <w:r>
        <w:rPr>
          <w:rFonts w:ascii="微软雅黑" w:hAnsi="微软雅黑" w:eastAsia="微软雅黑"/>
          <w:b/>
          <w:i w:val="0"/>
          <w:sz w:val="24"/>
        </w:rPr>
        <w:t>上/下</w:t>
      </w:r>
      <w:r>
        <w:rPr>
          <w:rFonts w:ascii="微软雅黑" w:hAnsi="微软雅黑" w:eastAsia="微软雅黑"/>
          <w:b w:val="0"/>
          <w:i w:val="0"/>
          <w:sz w:val="24"/>
        </w:rPr>
        <w:t>：±1（一个一个挪）</w:t>
      </w:r>
    </w:p>
    <w:p w14:paraId="4E482639">
      <w:pPr>
        <w:pStyle w:val="16"/>
        <w:spacing w:after="60" w:line="300" w:lineRule="auto"/>
      </w:pPr>
      <w:r>
        <w:rPr>
          <w:rFonts w:ascii="微软雅黑" w:hAnsi="微软雅黑" w:eastAsia="微软雅黑"/>
          <w:b/>
          <w:i w:val="0"/>
          <w:sz w:val="24"/>
        </w:rPr>
        <w:t>左/右</w:t>
      </w:r>
      <w:r>
        <w:rPr>
          <w:rFonts w:ascii="微软雅黑" w:hAnsi="微软雅黑" w:eastAsia="微软雅黑"/>
          <w:b w:val="0"/>
          <w:i w:val="0"/>
          <w:sz w:val="24"/>
        </w:rPr>
        <w:t>：±10（十个十个跳）</w:t>
      </w:r>
    </w:p>
    <w:p w14:paraId="5F239BD1">
      <w:pPr>
        <w:pStyle w:val="16"/>
        <w:spacing w:after="60" w:line="300" w:lineRule="auto"/>
      </w:pPr>
      <w:r>
        <w:rPr>
          <w:rFonts w:ascii="微软雅黑" w:hAnsi="微软雅黑" w:eastAsia="微软雅黑"/>
          <w:b/>
          <w:i w:val="0"/>
          <w:sz w:val="24"/>
        </w:rPr>
        <w:t>按下</w:t>
      </w:r>
      <w:r>
        <w:rPr>
          <w:rFonts w:ascii="微软雅黑" w:hAnsi="微软雅黑" w:eastAsia="微软雅黑"/>
          <w:b w:val="0"/>
          <w:i w:val="0"/>
          <w:sz w:val="24"/>
        </w:rPr>
        <w:t>：确认，程序继续跑</w:t>
      </w:r>
    </w:p>
    <w:p w14:paraId="3EAB58CF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为什么这么设计？掌机上没有完整键盘（有键盘区的机型，键盘另有重用），摇杆是随身可靠的“旋钮”。想输入 87：右 8 次、下 3 次，按下收工。</w:t>
      </w:r>
    </w:p>
    <w:p w14:paraId="3C65B46C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程序恢复后，你确认的数就装进了 x 盒子，第 30 行照常打印。</w:t>
      </w:r>
    </w:p>
    <w:p w14:paraId="356E98BB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352C3B51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0x11.2 input a$：键盘打一行字</w:t>
      </w:r>
    </w:p>
    <w:p w14:paraId="560758CD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要输入文字，用</w:t>
      </w:r>
      <w:r>
        <w:rPr>
          <w:rFonts w:ascii="微软雅黑" w:hAnsi="微软雅黑" w:eastAsia="微软雅黑"/>
          <w:b/>
          <w:i w:val="0"/>
          <w:sz w:val="24"/>
        </w:rPr>
        <w:t>带 $ 的变量</w:t>
      </w:r>
      <w:r>
        <w:rPr>
          <w:rFonts w:ascii="微软雅黑" w:hAnsi="微软雅黑" w:eastAsia="微软雅黑"/>
          <w:b w:val="0"/>
          <w:i w:val="0"/>
          <w:sz w:val="24"/>
        </w:rPr>
        <w:t>接：</w:t>
      </w:r>
    </w:p>
    <w:p w14:paraId="0C628E80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print "what is your name?"</w:t>
      </w:r>
    </w:p>
    <w:p w14:paraId="5640FBF0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input n$</w:t>
      </w:r>
    </w:p>
    <w:p w14:paraId="46C16794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print "hi, "; n$</w:t>
      </w:r>
    </w:p>
    <w:p w14:paraId="52922B75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40 end</w:t>
      </w:r>
    </w:p>
    <w:p w14:paraId="15260E63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运行到 20 行，屏幕出现录入框：</w:t>
      </w:r>
      <w:r>
        <w:rPr>
          <w:rFonts w:ascii="微软雅黑" w:hAnsi="微软雅黑" w:eastAsia="微软雅黑"/>
          <w:b/>
          <w:i w:val="0"/>
          <w:sz w:val="24"/>
        </w:rPr>
        <w:t>英文直接敲，中文自动调起拼音输入法</w:t>
      </w:r>
      <w:r>
        <w:rPr>
          <w:rFonts w:ascii="微软雅黑" w:hAnsi="微软雅黑" w:eastAsia="微软雅黑"/>
          <w:b w:val="0"/>
          <w:i w:val="0"/>
          <w:sz w:val="24"/>
        </w:rPr>
        <w:t>（方向键选字、Enter 上屏），按 Enter 确认。中文英文都能收——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input a$</w:t>
      </w:r>
      <w:r>
        <w:rPr>
          <w:rFonts w:ascii="微软雅黑" w:hAnsi="微软雅黑" w:eastAsia="微软雅黑"/>
          <w:b w:val="0"/>
          <w:i w:val="0"/>
          <w:sz w:val="24"/>
        </w:rPr>
        <w:t xml:space="preserve"> 可以收中文名、中文句子，这是 chat 之类中文程序的入口。</w:t>
      </w:r>
    </w:p>
    <w:p w14:paraId="1421282B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0x11.3 问完必须“接住”</w:t>
      </w:r>
    </w:p>
    <w:p w14:paraId="7D137F8D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input 后面必须跟一个变量——它是“接球的手套”。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input x</w:t>
      </w:r>
      <w:r>
        <w:rPr>
          <w:rFonts w:ascii="微软雅黑" w:hAnsi="微软雅黑" w:eastAsia="微软雅黑"/>
          <w:b w:val="0"/>
          <w:i w:val="0"/>
          <w:sz w:val="24"/>
        </w:rPr>
        <w:t xml:space="preserve"> 接数，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input a$</w:t>
      </w:r>
      <w:r>
        <w:rPr>
          <w:rFonts w:ascii="微软雅黑" w:hAnsi="微软雅黑" w:eastAsia="微软雅黑"/>
          <w:b w:val="0"/>
          <w:i w:val="0"/>
          <w:sz w:val="24"/>
        </w:rPr>
        <w:t xml:space="preserve"> 接文字。接错手套类型会出乱子，数就给数盒子，文字给串盒子。</w:t>
      </w:r>
    </w:p>
    <w:p w14:paraId="0675A6E4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0x11.4 实战：电子门牌</w:t>
      </w:r>
    </w:p>
    <w:p w14:paraId="0671E612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print "what is your name?"</w:t>
      </w:r>
    </w:p>
    <w:p w14:paraId="2B4B2D82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input n$</w:t>
      </w:r>
    </w:p>
    <w:p w14:paraId="67F53D5E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print "how old are you?"</w:t>
      </w:r>
    </w:p>
    <w:p w14:paraId="5E29E28B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40 input age</w:t>
      </w:r>
    </w:p>
    <w:p w14:paraId="41395A5F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50 print "hi "; n$; ", age "; age</w:t>
      </w:r>
    </w:p>
    <w:p w14:paraId="55CA873A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60 print "next year: "; age + 1</w:t>
      </w:r>
    </w:p>
    <w:p w14:paraId="7292F01B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70 end</w:t>
      </w:r>
    </w:p>
    <w:p w14:paraId="0E48168B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先问名字（串），再问年龄（数），最后连报带算。注意第 60 行：print 里可以直接放</w:t>
      </w:r>
      <w:r>
        <w:rPr>
          <w:rFonts w:ascii="微软雅黑" w:hAnsi="微软雅黑" w:eastAsia="微软雅黑"/>
          <w:b/>
          <w:i w:val="0"/>
          <w:sz w:val="24"/>
        </w:rPr>
        <w:t>算式</w:t>
      </w:r>
      <w:r>
        <w:rPr>
          <w:rFonts w:ascii="微软雅黑" w:hAnsi="微软雅黑" w:eastAsia="微软雅黑"/>
          <w:b w:val="0"/>
          <w:i w:val="0"/>
          <w:sz w:val="24"/>
        </w:rPr>
        <w:t xml:space="preserve">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age + 1</w:t>
      </w:r>
      <w:r>
        <w:rPr>
          <w:rFonts w:ascii="微软雅黑" w:hAnsi="微软雅黑" w:eastAsia="微软雅黑"/>
          <w:b w:val="0"/>
          <w:i w:val="0"/>
          <w:sz w:val="24"/>
        </w:rPr>
        <w:t>，先算后印。交互+计算+输出，一个完整小应用诞生了。</w:t>
      </w:r>
    </w:p>
    <w:tbl>
      <w:tblPr>
        <w:tblStyle w:val="32"/>
        <w:tblW w:w="0" w:type="auto"/>
        <w:jc w:val="center"/>
        <w:tblLayout w:type="fixed"/>
        <w:tblCellMar>
          <w:top w:w="40" w:type="dxa"/>
          <w:left w:w="144" w:type="dxa"/>
          <w:bottom w:w="40" w:type="dxa"/>
          <w:right w:w="144" w:type="dxa"/>
        </w:tblCellMar>
      </w:tblPr>
      <w:tblGrid>
        <w:gridCol w:w="9406"/>
      </w:tblGrid>
      <w:tr w14:paraId="176AC029">
        <w:tblPrEx>
          <w:tblCellMar>
            <w:top w:w="40" w:type="dxa"/>
            <w:left w:w="144" w:type="dxa"/>
            <w:bottom w:w="40" w:type="dxa"/>
            <w:right w:w="144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E0B84C" w:sz="4" w:space="0"/>
              <w:left w:val="single" w:color="E0B84C" w:sz="4" w:space="0"/>
              <w:bottom w:val="single" w:color="E0B84C" w:sz="4" w:space="0"/>
              <w:right w:val="single" w:color="E0B84C" w:sz="4" w:space="0"/>
            </w:tcBorders>
            <w:shd w:val="clear" w:color="auto" w:fill="FFF9E6"/>
            <w:vAlign w:val="center"/>
          </w:tcPr>
          <w:p w14:paraId="3DCA5D54">
            <w:pPr>
              <w:spacing w:after="8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22"/>
              </w:rPr>
              <w:t>彩蛋 E05：对话是程序的专利</w:t>
            </w:r>
          </w:p>
          <w:p w14:paraId="5585E88C">
            <w:pPr>
              <w:spacing w:after="8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1966 年，世界上最早的聊天程序 ELIZA 诞生，它只会把你说的话换个花样反问你（你说“我难过”，它问“为什么难过”），却让无数人以为它懂自己——心理学界都惊动了。今天你学的 input + print，正是 ELIZA 的全部骨架：问一句、接住、加工、反问。0x83 完我们真做一个。</w:t>
            </w:r>
          </w:p>
        </w:tc>
      </w:tr>
    </w:tbl>
    <w:p w14:paraId="00C71A24"/>
    <w:p w14:paraId="68184CD6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练习题</w:t>
      </w:r>
    </w:p>
    <w:p w14:paraId="3BDAEF32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练习 1</w:t>
      </w:r>
      <w:r>
        <w:rPr>
          <w:rFonts w:ascii="微软雅黑" w:hAnsi="微软雅黑" w:eastAsia="微软雅黑"/>
          <w:b w:val="0"/>
          <w:i w:val="0"/>
          <w:sz w:val="24"/>
        </w:rPr>
        <w:t>：让用户摇杆输入两个数 a 和 b，打印它们的和、差、积。</w:t>
      </w:r>
    </w:p>
    <w:tbl>
      <w:tblPr>
        <w:tblStyle w:val="32"/>
        <w:tblW w:w="0" w:type="auto"/>
        <w:jc w:val="center"/>
        <w:tblLayout w:type="fixed"/>
        <w:tblCellMar>
          <w:top w:w="40" w:type="dxa"/>
          <w:left w:w="144" w:type="dxa"/>
          <w:bottom w:w="40" w:type="dxa"/>
          <w:right w:w="144" w:type="dxa"/>
        </w:tblCellMar>
      </w:tblPr>
      <w:tblGrid>
        <w:gridCol w:w="9406"/>
      </w:tblGrid>
      <w:tr w14:paraId="795F72C8">
        <w:tblPrEx>
          <w:tblCellMar>
            <w:top w:w="40" w:type="dxa"/>
            <w:left w:w="144" w:type="dxa"/>
            <w:bottom w:w="40" w:type="dxa"/>
            <w:right w:w="144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1940B06C">
            <w:pPr>
              <w:spacing w:after="8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提示：两次 input，三次 print（print 里直接写算式）。</w:t>
            </w:r>
          </w:p>
        </w:tc>
      </w:tr>
    </w:tbl>
    <w:p w14:paraId="4F099541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练习 2</w:t>
      </w:r>
      <w:r>
        <w:rPr>
          <w:rFonts w:ascii="微软雅黑" w:hAnsi="微软雅黑" w:eastAsia="微软雅黑"/>
          <w:b w:val="0"/>
          <w:i w:val="0"/>
          <w:sz w:val="24"/>
        </w:rPr>
        <w:t>：问用户名字，然后打出三行问候：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hi, xxx</w:t>
      </w:r>
      <w:r>
        <w:rPr>
          <w:rFonts w:ascii="微软雅黑" w:hAnsi="微软雅黑" w:eastAsia="微软雅黑"/>
          <w:b w:val="0"/>
          <w:i w:val="0"/>
          <w:sz w:val="24"/>
        </w:rPr>
        <w:t>、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welcome, xxx</w:t>
      </w:r>
      <w:r>
        <w:rPr>
          <w:rFonts w:ascii="微软雅黑" w:hAnsi="微软雅黑" w:eastAsia="微软雅黑"/>
          <w:b w:val="0"/>
          <w:i w:val="0"/>
          <w:sz w:val="24"/>
        </w:rPr>
        <w:t>、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bye, xxx</w:t>
      </w:r>
      <w:r>
        <w:rPr>
          <w:rFonts w:ascii="微软雅黑" w:hAnsi="微软雅黑" w:eastAsia="微软雅黑"/>
          <w:b w:val="0"/>
          <w:i w:val="0"/>
          <w:sz w:val="24"/>
        </w:rPr>
        <w:t>（xxx 是用户输入的名字）。</w:t>
      </w:r>
    </w:p>
    <w:tbl>
      <w:tblPr>
        <w:tblStyle w:val="32"/>
        <w:tblW w:w="0" w:type="auto"/>
        <w:jc w:val="center"/>
        <w:tblLayout w:type="fixed"/>
        <w:tblCellMar>
          <w:top w:w="40" w:type="dxa"/>
          <w:left w:w="144" w:type="dxa"/>
          <w:bottom w:w="40" w:type="dxa"/>
          <w:right w:w="144" w:type="dxa"/>
        </w:tblCellMar>
      </w:tblPr>
      <w:tblGrid>
        <w:gridCol w:w="9406"/>
      </w:tblGrid>
      <w:tr w14:paraId="1A446789">
        <w:tblPrEx>
          <w:tblCellMar>
            <w:top w:w="40" w:type="dxa"/>
            <w:left w:w="144" w:type="dxa"/>
            <w:bottom w:w="40" w:type="dxa"/>
            <w:right w:w="144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69A72BC1">
            <w:pPr>
              <w:spacing w:after="8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 xml:space="preserve">提示：名字接进 n$，用分号拼。串拼串也可以用 </w:t>
            </w:r>
            <w:r>
              <w:rPr>
                <w:rStyle w:val="165"/>
                <w:rFonts w:ascii="Consolas" w:hAnsi="Consolas" w:eastAsia="微软雅黑"/>
                <w:b w:val="0"/>
                <w:i w:val="0"/>
                <w:sz w:val="22"/>
              </w:rPr>
              <w:t>+</w:t>
            </w: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。</w:t>
            </w:r>
          </w:p>
        </w:tc>
      </w:tr>
    </w:tbl>
    <w:p w14:paraId="7D62FDB8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练习 3</w:t>
      </w:r>
      <w:r>
        <w:rPr>
          <w:rFonts w:ascii="微软雅黑" w:hAnsi="微软雅黑" w:eastAsia="微软雅黑"/>
          <w:b w:val="0"/>
          <w:i w:val="0"/>
          <w:sz w:val="24"/>
        </w:rPr>
        <w:t xml:space="preserve">：问用户“圆的半径是多少”，摇杆输入半径 r，打印圆面积（3.14159 </w:t>
      </w:r>
      <w:r>
        <w:rPr>
          <w:rFonts w:ascii="微软雅黑" w:hAnsi="微软雅黑" w:eastAsia="微软雅黑"/>
          <w:b w:val="0"/>
          <w:i/>
          <w:sz w:val="24"/>
        </w:rPr>
        <w:t xml:space="preserve"> r </w:t>
      </w:r>
      <w:r>
        <w:rPr>
          <w:rFonts w:ascii="微软雅黑" w:hAnsi="微软雅黑" w:eastAsia="微软雅黑"/>
          <w:b w:val="0"/>
          <w:i w:val="0"/>
          <w:sz w:val="24"/>
        </w:rPr>
        <w:t xml:space="preserve"> r）和周长（2 </w:t>
      </w:r>
      <w:r>
        <w:rPr>
          <w:rFonts w:ascii="微软雅黑" w:hAnsi="微软雅黑" w:eastAsia="微软雅黑"/>
          <w:b w:val="0"/>
          <w:i/>
          <w:sz w:val="24"/>
        </w:rPr>
        <w:t xml:space="preserve"> 3.14159 </w:t>
      </w:r>
      <w:r>
        <w:rPr>
          <w:rFonts w:ascii="微软雅黑" w:hAnsi="微软雅黑" w:eastAsia="微软雅黑"/>
          <w:b w:val="0"/>
          <w:i w:val="0"/>
          <w:sz w:val="24"/>
        </w:rPr>
        <w:t xml:space="preserve"> r）。</w:t>
      </w:r>
    </w:p>
    <w:tbl>
      <w:tblPr>
        <w:tblStyle w:val="32"/>
        <w:tblW w:w="0" w:type="auto"/>
        <w:jc w:val="center"/>
        <w:tblLayout w:type="fixed"/>
        <w:tblCellMar>
          <w:top w:w="40" w:type="dxa"/>
          <w:left w:w="144" w:type="dxa"/>
          <w:bottom w:w="40" w:type="dxa"/>
          <w:right w:w="144" w:type="dxa"/>
        </w:tblCellMar>
      </w:tblPr>
      <w:tblGrid>
        <w:gridCol w:w="9406"/>
      </w:tblGrid>
      <w:tr w14:paraId="620935ED">
        <w:tblPrEx>
          <w:tblCellMar>
            <w:top w:w="40" w:type="dxa"/>
            <w:left w:w="144" w:type="dxa"/>
            <w:bottom w:w="40" w:type="dxa"/>
            <w:right w:w="144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1A76CE63">
            <w:pPr>
              <w:spacing w:after="8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提示：0x03 公式 + 本章 input，合体技。</w:t>
            </w:r>
          </w:p>
        </w:tc>
      </w:tr>
    </w:tbl>
    <w:p w14:paraId="2DAEAD21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1EE5E1CA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16BF3B30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295C6261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1E1D21EC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1E445539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0A712616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683A954B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49B6BC4F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1E7A56FC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636C41FD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5F64EC68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参考答案</w:t>
      </w:r>
      <w:r>
        <w:rPr>
          <w:rFonts w:ascii="微软雅黑" w:hAnsi="微软雅黑" w:eastAsia="微软雅黑"/>
          <w:b w:val="0"/>
          <w:i w:val="0"/>
          <w:sz w:val="24"/>
        </w:rPr>
        <w:t>：</w:t>
      </w:r>
    </w:p>
    <w:p w14:paraId="77D33FE6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练习 1：</w:t>
      </w:r>
    </w:p>
    <w:p w14:paraId="075B4243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print "number a?"</w:t>
      </w:r>
    </w:p>
    <w:p w14:paraId="1FDB6782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input a</w:t>
      </w:r>
    </w:p>
    <w:p w14:paraId="7A0C7A63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print "number b?"</w:t>
      </w:r>
    </w:p>
    <w:p w14:paraId="400E6808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40 input b</w:t>
      </w:r>
    </w:p>
    <w:p w14:paraId="4E4170C8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50 print "sum="; a + b</w:t>
      </w:r>
    </w:p>
    <w:p w14:paraId="74DFDAB5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60 print "diff="; a - b</w:t>
      </w:r>
    </w:p>
    <w:p w14:paraId="177D9E36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70 print "prod="; a * b</w:t>
      </w:r>
    </w:p>
    <w:p w14:paraId="0A3A3D72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80 end</w:t>
      </w:r>
    </w:p>
    <w:p w14:paraId="38EF8D9C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练习 2：</w:t>
      </w:r>
    </w:p>
    <w:p w14:paraId="5B281AD0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print "your name?"</w:t>
      </w:r>
    </w:p>
    <w:p w14:paraId="53272944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input n$</w:t>
      </w:r>
    </w:p>
    <w:p w14:paraId="6035C3FC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print "hi, " + n$</w:t>
      </w:r>
    </w:p>
    <w:p w14:paraId="07F09875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40 print "welcome, " + n$</w:t>
      </w:r>
    </w:p>
    <w:p w14:paraId="306BBF1D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50 print "bye, " + n$</w:t>
      </w:r>
    </w:p>
    <w:p w14:paraId="7E8FAC7F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60 end</w:t>
      </w:r>
    </w:p>
    <w:p w14:paraId="03E9328B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练习 3：</w:t>
      </w:r>
    </w:p>
    <w:p w14:paraId="3AC99D05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print "radius?"</w:t>
      </w:r>
    </w:p>
    <w:p w14:paraId="49628AE3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input r</w:t>
      </w:r>
    </w:p>
    <w:p w14:paraId="40333D87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print "area="; 3.14159 * r * r</w:t>
      </w:r>
    </w:p>
    <w:p w14:paraId="237535B6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40 print "circum="; 2 * 3.14159 * r</w:t>
      </w:r>
    </w:p>
    <w:p w14:paraId="35B39D90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50 end</w:t>
      </w:r>
    </w:p>
    <w:p w14:paraId="6F972B1B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本章小结</w:t>
      </w:r>
    </w:p>
    <w:p w14:paraId="58946C82">
      <w:pPr>
        <w:pStyle w:val="16"/>
        <w:spacing w:after="60" w:line="300" w:lineRule="auto"/>
      </w:pPr>
      <w:r>
        <w:rPr>
          <w:rStyle w:val="165"/>
          <w:rFonts w:ascii="Consolas" w:hAnsi="Consolas" w:eastAsia="微软雅黑"/>
          <w:b w:val="0"/>
          <w:i w:val="0"/>
          <w:sz w:val="24"/>
        </w:rPr>
        <w:t>input x</w:t>
      </w:r>
      <w:r>
        <w:rPr>
          <w:rFonts w:ascii="微软雅黑" w:hAnsi="微软雅黑" w:eastAsia="微软雅黑"/>
          <w:b w:val="0"/>
          <w:i w:val="0"/>
          <w:sz w:val="24"/>
        </w:rPr>
        <w:t>：摇杆调数（上下 ±1、左右 ±10、按下确认）。</w:t>
      </w:r>
    </w:p>
    <w:p w14:paraId="0F06E70D">
      <w:pPr>
        <w:pStyle w:val="16"/>
        <w:spacing w:after="60" w:line="300" w:lineRule="auto"/>
      </w:pPr>
      <w:r>
        <w:rPr>
          <w:rStyle w:val="165"/>
          <w:rFonts w:ascii="Consolas" w:hAnsi="Consolas" w:eastAsia="微软雅黑"/>
          <w:b w:val="0"/>
          <w:i w:val="0"/>
          <w:sz w:val="24"/>
        </w:rPr>
        <w:t>input a$</w:t>
      </w:r>
      <w:r>
        <w:rPr>
          <w:rFonts w:ascii="微软雅黑" w:hAnsi="微软雅黑" w:eastAsia="微软雅黑"/>
          <w:b w:val="0"/>
          <w:i w:val="0"/>
          <w:sz w:val="24"/>
        </w:rPr>
        <w:t>：键盘输入，Enter 确认；</w:t>
      </w:r>
      <w:r>
        <w:rPr>
          <w:rFonts w:ascii="微软雅黑" w:hAnsi="微软雅黑" w:eastAsia="微软雅黑"/>
          <w:b/>
          <w:i w:val="0"/>
          <w:sz w:val="24"/>
        </w:rPr>
        <w:t>中文自动调起拼音输入法</w:t>
      </w:r>
      <w:r>
        <w:rPr>
          <w:rFonts w:ascii="微软雅黑" w:hAnsi="微软雅黑" w:eastAsia="微软雅黑"/>
          <w:b w:val="0"/>
          <w:i w:val="0"/>
          <w:sz w:val="24"/>
        </w:rPr>
        <w:t xml:space="preserve">（规格见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docs/IME-SPEC.md</w:t>
      </w:r>
      <w:r>
        <w:rPr>
          <w:rFonts w:ascii="微软雅黑" w:hAnsi="微软雅黑" w:eastAsia="微软雅黑"/>
          <w:b w:val="0"/>
          <w:i w:val="0"/>
          <w:sz w:val="24"/>
        </w:rPr>
        <w:t>）。</w:t>
      </w:r>
    </w:p>
    <w:p w14:paraId="11971B9B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>input 必须用变量“接住”输入。</w:t>
      </w:r>
    </w:p>
    <w:p w14:paraId="1B997B61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>print 里可以直接放算式。</w:t>
      </w:r>
    </w:p>
    <w:p w14:paraId="38DB7E09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>input 是程序与用户对话的起点：问、接、算、答。</w:t>
      </w:r>
    </w:p>
    <w:p w14:paraId="118724E0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 xml:space="preserve">程序会对话了，但还不会“看情况办事”。下一章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if</w:t>
      </w:r>
      <w:r>
        <w:rPr>
          <w:rFonts w:ascii="微软雅黑" w:hAnsi="微软雅黑" w:eastAsia="微软雅黑"/>
          <w:b w:val="0"/>
          <w:i w:val="0"/>
          <w:sz w:val="24"/>
        </w:rPr>
        <w:t>，给程序装上判断力。</w:t>
      </w:r>
    </w:p>
    <w:p w14:paraId="7F622242">
      <w:pPr>
        <w:pStyle w:val="3"/>
        <w:keepNext/>
        <w:rPr>
          <w:rFonts w:ascii="微软雅黑" w:hAnsi="微软雅黑" w:eastAsia="微软雅黑"/>
          <w:b/>
          <w:i w:val="0"/>
          <w:color w:val="000000"/>
          <w:sz w:val="32"/>
        </w:rPr>
      </w:pPr>
    </w:p>
    <w:p w14:paraId="4DE8DBF1">
      <w:pPr>
        <w:rPr>
          <w:rFonts w:ascii="微软雅黑" w:hAnsi="微软雅黑" w:eastAsia="微软雅黑"/>
          <w:b/>
          <w:i w:val="0"/>
          <w:color w:val="000000"/>
          <w:sz w:val="32"/>
        </w:rPr>
      </w:pPr>
    </w:p>
    <w:p w14:paraId="4214A7DF">
      <w:pPr>
        <w:rPr>
          <w:rFonts w:ascii="微软雅黑" w:hAnsi="微软雅黑" w:eastAsia="微软雅黑"/>
          <w:b/>
          <w:i w:val="0"/>
          <w:color w:val="000000"/>
          <w:sz w:val="32"/>
        </w:rPr>
      </w:pPr>
    </w:p>
    <w:p w14:paraId="586975DC">
      <w:pPr>
        <w:pStyle w:val="3"/>
        <w:keepNext/>
      </w:pPr>
      <w:r>
        <w:rPr>
          <w:rFonts w:ascii="微软雅黑" w:hAnsi="微软雅黑" w:eastAsia="微软雅黑"/>
          <w:b/>
          <w:i w:val="0"/>
          <w:color w:val="000000"/>
          <w:sz w:val="32"/>
        </w:rPr>
        <w:t>0x12 if：程序的岔路口</w:t>
      </w:r>
    </w:p>
    <w:p w14:paraId="54A3AD5F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你好！今天我们来学习三大结构的第二块：</w:t>
      </w:r>
      <w:r>
        <w:rPr>
          <w:rFonts w:ascii="微软雅黑" w:hAnsi="微软雅黑" w:eastAsia="微软雅黑"/>
          <w:b/>
          <w:i w:val="0"/>
          <w:sz w:val="24"/>
        </w:rPr>
        <w:t>分支</w:t>
      </w:r>
      <w:r>
        <w:rPr>
          <w:rFonts w:ascii="微软雅黑" w:hAnsi="微软雅黑" w:eastAsia="微软雅黑"/>
          <w:b w:val="0"/>
          <w:i w:val="0"/>
          <w:sz w:val="24"/>
        </w:rPr>
        <w:t>。开篇课说过，任何程序都是顺序、分支、循环搭的——今天拿下分支，三大结构就集齐两块了。</w:t>
      </w:r>
    </w:p>
    <w:p w14:paraId="72E4AFE7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4A9A393F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1637D85D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0x12.1 最简单的 if：满足才做</w:t>
      </w:r>
    </w:p>
    <w:p w14:paraId="3EE65454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x = 5</w:t>
      </w:r>
    </w:p>
    <w:p w14:paraId="32B86879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if x &gt; 3 then print "big"</w:t>
      </w:r>
    </w:p>
    <w:p w14:paraId="313EEDEC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print "done"</w:t>
      </w:r>
    </w:p>
    <w:p w14:paraId="106ED3F8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40 end</w:t>
      </w:r>
    </w:p>
    <w:p w14:paraId="384EF152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第 20 行读作：“如果 x 大于 3，</w:t>
      </w:r>
      <w:r>
        <w:rPr>
          <w:rFonts w:ascii="微软雅黑" w:hAnsi="微软雅黑" w:eastAsia="微软雅黑"/>
          <w:b/>
          <w:i w:val="0"/>
          <w:sz w:val="24"/>
        </w:rPr>
        <w:t>那么</w:t>
      </w:r>
      <w:r>
        <w:rPr>
          <w:rFonts w:ascii="微软雅黑" w:hAnsi="微软雅黑" w:eastAsia="微软雅黑"/>
          <w:b w:val="0"/>
          <w:i w:val="0"/>
          <w:sz w:val="24"/>
        </w:rPr>
        <w:t>打印 big“。x 是 5，条件成立，打印 big；接着 30 行照常执行，打印 done。</w:t>
      </w:r>
    </w:p>
    <w:p w14:paraId="29DBF097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 xml:space="preserve">把第 10 行改成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x = 1</w:t>
      </w:r>
      <w:r>
        <w:rPr>
          <w:rFonts w:ascii="微软雅黑" w:hAnsi="微软雅黑" w:eastAsia="微软雅黑"/>
          <w:b w:val="0"/>
          <w:i w:val="0"/>
          <w:sz w:val="24"/>
        </w:rPr>
        <w:t xml:space="preserve"> 再跑：条件不成立，20 行的 print </w:t>
      </w:r>
      <w:r>
        <w:rPr>
          <w:rFonts w:ascii="微软雅黑" w:hAnsi="微软雅黑" w:eastAsia="微软雅黑"/>
          <w:b/>
          <w:i w:val="0"/>
          <w:sz w:val="24"/>
        </w:rPr>
        <w:t>整句跳过</w:t>
      </w:r>
      <w:r>
        <w:rPr>
          <w:rFonts w:ascii="微软雅黑" w:hAnsi="微软雅黑" w:eastAsia="微软雅黑"/>
          <w:b w:val="0"/>
          <w:i w:val="0"/>
          <w:sz w:val="24"/>
        </w:rPr>
        <w:t>，直接打印 done。这就是分支——</w:t>
      </w:r>
      <w:r>
        <w:rPr>
          <w:rFonts w:ascii="微软雅黑" w:hAnsi="微软雅黑" w:eastAsia="微软雅黑"/>
          <w:b/>
          <w:i w:val="0"/>
          <w:sz w:val="24"/>
        </w:rPr>
        <w:t>条件说了算，不成立就当没看见</w:t>
      </w:r>
      <w:r>
        <w:rPr>
          <w:rFonts w:ascii="微软雅黑" w:hAnsi="微软雅黑" w:eastAsia="微软雅黑"/>
          <w:b w:val="0"/>
          <w:i w:val="0"/>
          <w:sz w:val="24"/>
        </w:rPr>
        <w:t>。</w:t>
      </w:r>
    </w:p>
    <w:p w14:paraId="53599949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语法骨架：</w:t>
      </w:r>
    </w:p>
    <w:p w14:paraId="50BAA39E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if 条件 then 语句</w:t>
      </w:r>
    </w:p>
    <w:p w14:paraId="34AD88A9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条件就是0x03 的比较运算（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x &gt; 3</w:t>
      </w:r>
      <w:r>
        <w:rPr>
          <w:rFonts w:ascii="微软雅黑" w:hAnsi="微软雅黑" w:eastAsia="微软雅黑"/>
          <w:b w:val="0"/>
          <w:i w:val="0"/>
          <w:sz w:val="24"/>
        </w:rPr>
        <w:t>、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a$ = "tom"</w:t>
      </w:r>
      <w:r>
        <w:rPr>
          <w:rFonts w:ascii="微软雅黑" w:hAnsi="微软雅黑" w:eastAsia="微软雅黑"/>
          <w:b w:val="0"/>
          <w:i w:val="0"/>
          <w:sz w:val="24"/>
        </w:rPr>
        <w:t>），或者任何“非 0 即真”的表达式。</w:t>
      </w:r>
    </w:p>
    <w:p w14:paraId="38BEEB0E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2ECDC0CB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0x12.2 else：另一条路</w:t>
      </w:r>
    </w:p>
    <w:p w14:paraId="6F103CD0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两头都安排上：</w:t>
      </w:r>
    </w:p>
    <w:p w14:paraId="580EE5F9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x = 1</w:t>
      </w:r>
    </w:p>
    <w:p w14:paraId="7E9B9537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if x &gt; 3 then print "big" else print "small"</w:t>
      </w:r>
    </w:p>
    <w:p w14:paraId="13AE8DDC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30 end</w:t>
      </w:r>
    </w:p>
    <w:p w14:paraId="1E877668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条件成立走 then 后面，不成立走 else 后面，</w:t>
      </w:r>
      <w:r>
        <w:rPr>
          <w:rFonts w:ascii="微软雅黑" w:hAnsi="微软雅黑" w:eastAsia="微软雅黑"/>
          <w:b/>
          <w:i w:val="0"/>
          <w:sz w:val="24"/>
        </w:rPr>
        <w:t>两条路必走其一，也只走其一</w:t>
      </w:r>
      <w:r>
        <w:rPr>
          <w:rFonts w:ascii="微软雅黑" w:hAnsi="微软雅黑" w:eastAsia="微软雅黑"/>
          <w:b w:val="0"/>
          <w:i w:val="0"/>
          <w:sz w:val="24"/>
        </w:rPr>
        <w:t>。</w:t>
      </w:r>
    </w:p>
    <w:p w14:paraId="0AB3C20C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0x12.3 大规矩：if 独占一整行</w:t>
      </w:r>
    </w:p>
    <w:p w14:paraId="179BC924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if 是个“一行人士”：</w:t>
      </w:r>
      <w:r>
        <w:rPr>
          <w:rFonts w:ascii="微软雅黑" w:hAnsi="微软雅黑" w:eastAsia="微软雅黑"/>
          <w:b/>
          <w:i w:val="0"/>
          <w:sz w:val="24"/>
        </w:rPr>
        <w:t>整条 if 必须写在一行内</w:t>
      </w:r>
      <w:r>
        <w:rPr>
          <w:rFonts w:ascii="微软雅黑" w:hAnsi="微软雅黑" w:eastAsia="微软雅黑"/>
          <w:b w:val="0"/>
          <w:i w:val="0"/>
          <w:sz w:val="24"/>
        </w:rPr>
        <w:t>，不能用冒号拖到下一行去。但 then 和 else 的身体里，</w:t>
      </w:r>
      <w:r>
        <w:rPr>
          <w:rFonts w:ascii="微软雅黑" w:hAnsi="微软雅黑" w:eastAsia="微软雅黑"/>
          <w:b/>
          <w:i w:val="0"/>
          <w:sz w:val="24"/>
        </w:rPr>
        <w:t>可以</w:t>
      </w:r>
      <w:r>
        <w:rPr>
          <w:rFonts w:ascii="微软雅黑" w:hAnsi="微软雅黑" w:eastAsia="微软雅黑"/>
          <w:b w:val="0"/>
          <w:i w:val="0"/>
          <w:sz w:val="24"/>
        </w:rPr>
        <w:t>用冒号装多条语句：</w:t>
      </w:r>
    </w:p>
    <w:p w14:paraId="0AF048E7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score = 75</w:t>
      </w:r>
    </w:p>
    <w:p w14:paraId="28E0A282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if score &gt;= 60 then print "pass" : print "nice" else print "fail" : print "work hard"</w:t>
      </w:r>
    </w:p>
    <w:p w14:paraId="737F33B1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30 end</w:t>
      </w:r>
    </w:p>
    <w:p w14:paraId="3B86CEC0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成立就连续打印 pass、nice；不成立连续打印 fail、work hard。不过劝你克制：一行塞四件事已经到舒适上限了。再多，就该用0x51 的 gosub 把活儿搬进“抽屉”。</w:t>
      </w:r>
    </w:p>
    <w:p w14:paraId="3B2D91DF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0x12.4 隐藏招式：then 后面跟纯数字 = 跳转</w:t>
      </w:r>
    </w:p>
    <w:p w14:paraId="35F977BB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这是老 BASIC 的传统艺能：</w:t>
      </w:r>
    </w:p>
    <w:p w14:paraId="62C18164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x = 0</w:t>
      </w:r>
    </w:p>
    <w:p w14:paraId="4C277208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if x = 0 then 100</w:t>
      </w:r>
    </w:p>
    <w:p w14:paraId="5DB61A53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print "not zero"</w:t>
      </w:r>
    </w:p>
    <w:p w14:paraId="18FED16E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40 end</w:t>
      </w:r>
    </w:p>
    <w:p w14:paraId="309B138F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100 print "zero!"</w:t>
      </w:r>
    </w:p>
    <w:p w14:paraId="5CAFA339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110 end</w:t>
      </w:r>
    </w:p>
    <w:p w14:paraId="1B9EA94A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第 20 行的 then 后面是个</w:t>
      </w:r>
      <w:r>
        <w:rPr>
          <w:rFonts w:ascii="微软雅黑" w:hAnsi="微软雅黑" w:eastAsia="微软雅黑"/>
          <w:b/>
          <w:i w:val="0"/>
          <w:sz w:val="24"/>
        </w:rPr>
        <w:t>纯数字 100</w:t>
      </w:r>
      <w:r>
        <w:rPr>
          <w:rFonts w:ascii="微软雅黑" w:hAnsi="微软雅黑" w:eastAsia="微软雅黑"/>
          <w:b w:val="0"/>
          <w:i w:val="0"/>
          <w:sz w:val="24"/>
        </w:rPr>
        <w:t>——意思不是打印 100，而是</w:t>
      </w:r>
      <w:r>
        <w:rPr>
          <w:rFonts w:ascii="微软雅黑" w:hAnsi="微软雅黑" w:eastAsia="微软雅黑"/>
          <w:b/>
          <w:i w:val="0"/>
          <w:sz w:val="24"/>
        </w:rPr>
        <w:t>跳到行号 100 去执行</w:t>
      </w:r>
      <w:r>
        <w:rPr>
          <w:rFonts w:ascii="微软雅黑" w:hAnsi="微软雅黑" w:eastAsia="微软雅黑"/>
          <w:b w:val="0"/>
          <w:i w:val="0"/>
          <w:sz w:val="24"/>
        </w:rPr>
        <w:t>（等于隐形的 goto）。x 等于 0，程序直接飞到 100 行打印 zero!，30、40 行根本没跑。</w:t>
      </w:r>
    </w:p>
    <w:p w14:paraId="6A84EF00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什么时候好用？条件满足时“翻页”去另一段流程。注意目标行号必须真实存在，跳去一行不存在的代码是新手高频事故。</w:t>
      </w:r>
    </w:p>
    <w:p w14:paraId="7376F74B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0x12.5 组合条件与多层岔路</w:t>
      </w:r>
    </w:p>
    <w:p w14:paraId="6791453A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复习0x03 的 and/or。多层岔路（比如成绩分等级）用 if 连环：</w:t>
      </w:r>
    </w:p>
    <w:p w14:paraId="0FB61727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score = 85</w:t>
      </w:r>
    </w:p>
    <w:p w14:paraId="1A1EC931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if score &gt;= 90 then print "A"</w:t>
      </w:r>
    </w:p>
    <w:p w14:paraId="44258462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if score &gt;= 60 then if score &lt; 90 then print "B"</w:t>
      </w:r>
    </w:p>
    <w:p w14:paraId="4B1A6965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40 if score &lt; 60 then print "C"</w:t>
      </w:r>
    </w:p>
    <w:p w14:paraId="2CB92E60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50 end</w:t>
      </w:r>
    </w:p>
    <w:p w14:paraId="0D11798F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第 30 行是“if 套 if”：先看是否 ≥60，是的话再看是否 &lt;90——两关都过才打印 B。（我们的一行 if 装不下 else if 这种写法，连环 if 是标准替代。）想更清爽也可以倒着排：先判最高档，命中就跳走（then 数字），后面的 if 自然不再命中——这招0x81 综合项目会用。</w:t>
      </w:r>
    </w:p>
    <w:p w14:paraId="0FA2BBB1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0x12.6 字符串也能比</w:t>
      </w:r>
    </w:p>
    <w:p w14:paraId="77B34C92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if 里比文字完全合法，规则是：</w:t>
      </w:r>
      <w:r>
        <w:rPr>
          <w:rFonts w:ascii="微软雅黑" w:hAnsi="微软雅黑" w:eastAsia="微软雅黑"/>
          <w:b/>
          <w:i w:val="0"/>
          <w:sz w:val="24"/>
        </w:rPr>
        <w:t>条件两侧只要有一边是串（串变量或带引号的串），就按字符串比较</w:t>
      </w:r>
      <w:r>
        <w:rPr>
          <w:rFonts w:ascii="微软雅黑" w:hAnsi="微软雅黑" w:eastAsia="微软雅黑"/>
          <w:b w:val="0"/>
          <w:i w:val="0"/>
          <w:sz w:val="24"/>
        </w:rPr>
        <w:t>：</w:t>
      </w:r>
    </w:p>
    <w:p w14:paraId="632FBAF9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print "password?"</w:t>
      </w:r>
    </w:p>
    <w:p w14:paraId="557DA1DD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input p$</w:t>
      </w:r>
    </w:p>
    <w:p w14:paraId="4537F5AC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if p$ = "open" then print "welcome" else print "denied"</w:t>
      </w:r>
    </w:p>
    <w:p w14:paraId="539767D7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40 end</w:t>
      </w:r>
    </w:p>
    <w:p w14:paraId="4B797A2C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 xml:space="preserve">等于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=</w:t>
      </w:r>
      <w:r>
        <w:rPr>
          <w:rFonts w:ascii="微软雅黑" w:hAnsi="微软雅黑" w:eastAsia="微软雅黑"/>
          <w:b w:val="0"/>
          <w:i w:val="0"/>
          <w:sz w:val="24"/>
        </w:rPr>
        <w:t xml:space="preserve">、不等于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&lt;&gt;</w:t>
      </w:r>
      <w:r>
        <w:rPr>
          <w:rFonts w:ascii="微软雅黑" w:hAnsi="微软雅黑" w:eastAsia="微软雅黑"/>
          <w:b w:val="0"/>
          <w:i w:val="0"/>
          <w:sz w:val="24"/>
        </w:rPr>
        <w:t xml:space="preserve"> 最常用。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&gt; &lt;</w:t>
      </w:r>
      <w:r>
        <w:rPr>
          <w:rFonts w:ascii="微软雅黑" w:hAnsi="微软雅黑" w:eastAsia="微软雅黑"/>
          <w:b w:val="0"/>
          <w:i w:val="0"/>
          <w:sz w:val="24"/>
        </w:rPr>
        <w:t xml:space="preserve"> 也能用，按</w:t>
      </w:r>
      <w:r>
        <w:rPr>
          <w:rFonts w:ascii="微软雅黑" w:hAnsi="微软雅黑" w:eastAsia="微软雅黑"/>
          <w:b/>
          <w:i w:val="0"/>
          <w:sz w:val="24"/>
        </w:rPr>
        <w:t>字节序</w:t>
      </w:r>
      <w:r>
        <w:rPr>
          <w:rFonts w:ascii="微软雅黑" w:hAnsi="微软雅黑" w:eastAsia="微软雅黑"/>
          <w:b w:val="0"/>
          <w:i w:val="0"/>
          <w:sz w:val="24"/>
        </w:rPr>
        <w:t>比——即逐个字符比编码大小。这带来两个冷知识：</w:t>
      </w:r>
    </w:p>
    <w:p w14:paraId="18F0E4BB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>大写字母排在小写字母</w:t>
      </w:r>
      <w:r>
        <w:rPr>
          <w:rFonts w:ascii="微软雅黑" w:hAnsi="微软雅黑" w:eastAsia="微软雅黑"/>
          <w:b/>
          <w:i w:val="0"/>
          <w:sz w:val="24"/>
        </w:rPr>
        <w:t>前面</w:t>
      </w:r>
      <w:r>
        <w:rPr>
          <w:rFonts w:ascii="微软雅黑" w:hAnsi="微软雅黑" w:eastAsia="微软雅黑"/>
          <w:b w:val="0"/>
          <w:i w:val="0"/>
          <w:sz w:val="24"/>
        </w:rPr>
        <w:t xml:space="preserve">（A 的编码 65，a 是 97），所以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"Apple" &lt; "apple"</w:t>
      </w:r>
      <w:r>
        <w:rPr>
          <w:rFonts w:ascii="微软雅黑" w:hAnsi="微软雅黑" w:eastAsia="微软雅黑"/>
          <w:b w:val="0"/>
          <w:i w:val="0"/>
          <w:sz w:val="24"/>
        </w:rPr>
        <w:t xml:space="preserve"> 成立。</w:t>
      </w:r>
    </w:p>
    <w:p w14:paraId="5FF16A69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>比较从第一个字符开始逐位比，像查字典排音序。</w:t>
      </w:r>
    </w:p>
    <w:p w14:paraId="33334523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0x12.7 mod：奇偶判断不用自己造</w:t>
      </w:r>
    </w:p>
    <w:p w14:paraId="7D3646BE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判断奇偶要“除以 2 取余数”——</w:t>
      </w:r>
      <w:r>
        <w:rPr>
          <w:rFonts w:ascii="微软雅黑" w:hAnsi="微软雅黑" w:eastAsia="微软雅黑"/>
          <w:b/>
          <w:i w:val="0"/>
          <w:sz w:val="24"/>
        </w:rPr>
        <w:t>BASIC 有取余运算符 `mod`</w:t>
      </w:r>
      <w:r>
        <w:rPr>
          <w:rFonts w:ascii="微软雅黑" w:hAnsi="微软雅黑" w:eastAsia="微软雅黑"/>
          <w:b w:val="0"/>
          <w:i w:val="0"/>
          <w:sz w:val="24"/>
        </w:rPr>
        <w:t>，直接写：</w:t>
      </w:r>
    </w:p>
    <w:p w14:paraId="2F4B978A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x = 7</w:t>
      </w:r>
    </w:p>
    <w:p w14:paraId="0FB01452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if x mod 2 = 1 then print "odd" else print "even"</w:t>
      </w:r>
    </w:p>
    <w:p w14:paraId="01D6CB00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30 end</w:t>
      </w:r>
    </w:p>
    <w:p w14:paraId="7110673D">
      <w:pPr>
        <w:spacing w:after="120" w:line="312" w:lineRule="auto"/>
        <w:jc w:val="both"/>
      </w:pPr>
      <w:r>
        <w:rPr>
          <w:rStyle w:val="165"/>
          <w:rFonts w:ascii="Consolas" w:hAnsi="Consolas" w:eastAsia="微软雅黑"/>
          <w:b w:val="0"/>
          <w:i w:val="0"/>
          <w:sz w:val="24"/>
        </w:rPr>
        <w:t>x mod 2</w:t>
      </w:r>
      <w:r>
        <w:rPr>
          <w:rFonts w:ascii="微软雅黑" w:hAnsi="微软雅黑" w:eastAsia="微软雅黑"/>
          <w:b w:val="0"/>
          <w:i w:val="0"/>
          <w:sz w:val="24"/>
        </w:rPr>
        <w:t xml:space="preserve"> 就是“x 除以 2 的余数”：7 mod 2 = 1 → odd。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mod</w:t>
      </w:r>
      <w:r>
        <w:rPr>
          <w:rFonts w:ascii="微软雅黑" w:hAnsi="微软雅黑" w:eastAsia="微软雅黑"/>
          <w:b w:val="0"/>
          <w:i w:val="0"/>
          <w:sz w:val="24"/>
        </w:rPr>
        <w:t xml:space="preserve"> 跟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*</w:t>
      </w:r>
      <w:r>
        <w:rPr>
          <w:rFonts w:ascii="微软雅黑" w:hAnsi="微软雅黑" w:eastAsia="微软雅黑"/>
          <w:b w:val="0"/>
          <w:i w:val="0"/>
          <w:sz w:val="24"/>
        </w:rPr>
        <w:t>、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/</w:t>
      </w:r>
      <w:r>
        <w:rPr>
          <w:rFonts w:ascii="微软雅黑" w:hAnsi="微软雅黑" w:eastAsia="微软雅黑"/>
          <w:b w:val="0"/>
          <w:i w:val="0"/>
          <w:sz w:val="24"/>
        </w:rPr>
        <w:t xml:space="preserve"> 同一优先级（先于加减），正数取余随被除数符号：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-7 mod 3</w:t>
      </w:r>
      <w:r>
        <w:rPr>
          <w:rFonts w:ascii="微软雅黑" w:hAnsi="微软雅黑" w:eastAsia="微软雅黑"/>
          <w:b w:val="0"/>
          <w:i w:val="0"/>
          <w:sz w:val="24"/>
        </w:rPr>
        <w:t xml:space="preserve"> 得 -1。两个注意：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mod</w:t>
      </w:r>
      <w:r>
        <w:rPr>
          <w:rFonts w:ascii="微软雅黑" w:hAnsi="微软雅黑" w:eastAsia="微软雅黑"/>
          <w:b w:val="0"/>
          <w:i w:val="0"/>
          <w:sz w:val="24"/>
        </w:rPr>
        <w:t xml:space="preserve"> 和它俩一样</w:t>
      </w:r>
      <w:r>
        <w:rPr>
          <w:rFonts w:ascii="微软雅黑" w:hAnsi="微软雅黑" w:eastAsia="微软雅黑"/>
          <w:b/>
          <w:i w:val="0"/>
          <w:sz w:val="24"/>
        </w:rPr>
        <w:t>除 0 会报错</w:t>
      </w:r>
      <w:r>
        <w:rPr>
          <w:rFonts w:ascii="微软雅黑" w:hAnsi="微软雅黑" w:eastAsia="微软雅黑"/>
          <w:b w:val="0"/>
          <w:i w:val="0"/>
          <w:sz w:val="24"/>
        </w:rPr>
        <w:t xml:space="preserve">；早期版本没有 mod，老程序用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x - int(x / n) * n</w:t>
      </w:r>
      <w:r>
        <w:rPr>
          <w:rFonts w:ascii="微软雅黑" w:hAnsi="微软雅黑" w:eastAsia="微软雅黑"/>
          <w:b w:val="0"/>
          <w:i w:val="0"/>
          <w:sz w:val="24"/>
        </w:rPr>
        <w:t xml:space="preserve"> 自己造余数，认得就行。</w:t>
      </w:r>
    </w:p>
    <w:tbl>
      <w:tblPr>
        <w:tblStyle w:val="32"/>
        <w:tblW w:w="0" w:type="auto"/>
        <w:jc w:val="center"/>
        <w:tblLayout w:type="fixed"/>
        <w:tblCellMar>
          <w:top w:w="40" w:type="dxa"/>
          <w:left w:w="144" w:type="dxa"/>
          <w:bottom w:w="40" w:type="dxa"/>
          <w:right w:w="144" w:type="dxa"/>
        </w:tblCellMar>
      </w:tblPr>
      <w:tblGrid>
        <w:gridCol w:w="9406"/>
      </w:tblGrid>
      <w:tr w14:paraId="35029D64">
        <w:tblPrEx>
          <w:tblCellMar>
            <w:top w:w="40" w:type="dxa"/>
            <w:left w:w="144" w:type="dxa"/>
            <w:bottom w:w="40" w:type="dxa"/>
            <w:right w:w="144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E0B84C" w:sz="4" w:space="0"/>
              <w:left w:val="single" w:color="E0B84C" w:sz="4" w:space="0"/>
              <w:bottom w:val="single" w:color="E0B84C" w:sz="4" w:space="0"/>
              <w:right w:val="single" w:color="E0B84C" w:sz="4" w:space="0"/>
            </w:tcBorders>
            <w:shd w:val="clear" w:color="auto" w:fill="FFF9E6"/>
            <w:vAlign w:val="center"/>
          </w:tcPr>
          <w:p w14:paraId="316789B3">
            <w:pPr>
              <w:spacing w:after="8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22"/>
              </w:rPr>
              <w:t>彩蛋 E06：AI 会作弊</w:t>
            </w:r>
          </w:p>
          <w:p w14:paraId="39B42121">
            <w:pPr>
              <w:spacing w:after="8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1997 年深蓝战胜国际象棋世界冠军卡斯帕罗夫。老卡赛后坚称第九局有一步“太有人味”，一定是人类棋手 intervenes——其实那正是纯机器走的一步。if 分支堆得足够多、足够巧，程序的行为会“像”有智慧。你写的每个 if 都在给程序的“人格”添砖——将来你的掌机程序什么脾气，全看你怎么写分支。</w:t>
            </w:r>
          </w:p>
        </w:tc>
      </w:tr>
    </w:tbl>
    <w:p w14:paraId="70865C7B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练习题</w:t>
      </w:r>
    </w:p>
    <w:p w14:paraId="19ABD407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练习 1</w:t>
      </w:r>
      <w:r>
        <w:rPr>
          <w:rFonts w:ascii="微软雅黑" w:hAnsi="微软雅黑" w:eastAsia="微软雅黑"/>
          <w:b w:val="0"/>
          <w:i w:val="0"/>
          <w:sz w:val="24"/>
        </w:rPr>
        <w:t>：摇杆输入一个数，打印它是正数、负数还是零（三种结果）。</w:t>
      </w:r>
    </w:p>
    <w:tbl>
      <w:tblPr>
        <w:tblStyle w:val="32"/>
        <w:tblW w:w="0" w:type="auto"/>
        <w:jc w:val="center"/>
        <w:tblLayout w:type="fixed"/>
        <w:tblCellMar>
          <w:top w:w="40" w:type="dxa"/>
          <w:left w:w="144" w:type="dxa"/>
          <w:bottom w:w="40" w:type="dxa"/>
          <w:right w:w="144" w:type="dxa"/>
        </w:tblCellMar>
      </w:tblPr>
      <w:tblGrid>
        <w:gridCol w:w="9406"/>
      </w:tblGrid>
      <w:tr w14:paraId="193E02BB">
        <w:tblPrEx>
          <w:tblCellMar>
            <w:top w:w="40" w:type="dxa"/>
            <w:left w:w="144" w:type="dxa"/>
            <w:bottom w:w="40" w:type="dxa"/>
            <w:right w:w="144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305448EA">
            <w:pPr>
              <w:spacing w:after="8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提示：三条 if 排队：&gt;0、&lt;0、=0，各配各的 print。</w:t>
            </w:r>
          </w:p>
        </w:tc>
      </w:tr>
    </w:tbl>
    <w:p w14:paraId="7CD5B1C1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练习 2</w:t>
      </w:r>
      <w:r>
        <w:rPr>
          <w:rFonts w:ascii="微软雅黑" w:hAnsi="微软雅黑" w:eastAsia="微软雅黑"/>
          <w:b w:val="0"/>
          <w:i w:val="0"/>
          <w:sz w:val="24"/>
        </w:rPr>
        <w:t>：摇杆输入两个数，打印</w:t>
      </w:r>
      <w:r>
        <w:rPr>
          <w:rFonts w:ascii="微软雅黑" w:hAnsi="微软雅黑" w:eastAsia="微软雅黑"/>
          <w:b/>
          <w:i w:val="0"/>
          <w:sz w:val="24"/>
        </w:rPr>
        <w:t>较大</w:t>
      </w:r>
      <w:r>
        <w:rPr>
          <w:rFonts w:ascii="微软雅黑" w:hAnsi="微软雅黑" w:eastAsia="微软雅黑"/>
          <w:b w:val="0"/>
          <w:i w:val="0"/>
          <w:sz w:val="24"/>
        </w:rPr>
        <w:t>的那个（如果相等，打印其中任意一个都行）。</w:t>
      </w:r>
    </w:p>
    <w:tbl>
      <w:tblPr>
        <w:tblStyle w:val="32"/>
        <w:tblW w:w="0" w:type="auto"/>
        <w:jc w:val="center"/>
        <w:tblLayout w:type="fixed"/>
        <w:tblCellMar>
          <w:top w:w="40" w:type="dxa"/>
          <w:left w:w="144" w:type="dxa"/>
          <w:bottom w:w="40" w:type="dxa"/>
          <w:right w:w="144" w:type="dxa"/>
        </w:tblCellMar>
      </w:tblPr>
      <w:tblGrid>
        <w:gridCol w:w="9406"/>
      </w:tblGrid>
      <w:tr w14:paraId="026EE5A5">
        <w:tblPrEx>
          <w:tblCellMar>
            <w:top w:w="40" w:type="dxa"/>
            <w:left w:w="144" w:type="dxa"/>
            <w:bottom w:w="40" w:type="dxa"/>
            <w:right w:w="144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7401B99A">
            <w:pPr>
              <w:spacing w:after="8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提示：if a &gt; b then 打 a else 打 b。一行搞定。</w:t>
            </w:r>
          </w:p>
        </w:tc>
      </w:tr>
    </w:tbl>
    <w:p w14:paraId="3B25716F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练习 3</w:t>
      </w:r>
      <w:r>
        <w:rPr>
          <w:rFonts w:ascii="微软雅黑" w:hAnsi="微软雅黑" w:eastAsia="微软雅黑"/>
          <w:b w:val="0"/>
          <w:i w:val="0"/>
          <w:sz w:val="24"/>
        </w:rPr>
        <w:t xml:space="preserve">（密码门加强版）：问用户暗号，暗号是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sesame</w:t>
      </w:r>
      <w:r>
        <w:rPr>
          <w:rFonts w:ascii="微软雅黑" w:hAnsi="微软雅黑" w:eastAsia="微软雅黑"/>
          <w:b w:val="0"/>
          <w:i w:val="0"/>
          <w:sz w:val="24"/>
        </w:rPr>
        <w:t xml:space="preserve"> 打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open</w:t>
      </w:r>
      <w:r>
        <w:rPr>
          <w:rFonts w:ascii="微软雅黑" w:hAnsi="微软雅黑" w:eastAsia="微软雅黑"/>
          <w:b w:val="0"/>
          <w:i w:val="0"/>
          <w:sz w:val="24"/>
        </w:rPr>
        <w:t xml:space="preserve">; 否则打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wrong</w:t>
      </w:r>
      <w:r>
        <w:rPr>
          <w:rFonts w:ascii="微软雅黑" w:hAnsi="微软雅黑" w:eastAsia="微软雅黑"/>
          <w:b w:val="0"/>
          <w:i w:val="0"/>
          <w:sz w:val="24"/>
        </w:rPr>
        <w:t>，并且</w:t>
      </w:r>
      <w:r>
        <w:rPr>
          <w:rFonts w:ascii="微软雅黑" w:hAnsi="微软雅黑" w:eastAsia="微软雅黑"/>
          <w:b/>
          <w:i w:val="0"/>
          <w:sz w:val="24"/>
        </w:rPr>
        <w:t>只有暗号正确时</w:t>
      </w:r>
      <w:r>
        <w:rPr>
          <w:rFonts w:ascii="微软雅黑" w:hAnsi="微软雅黑" w:eastAsia="微软雅黑"/>
          <w:b w:val="0"/>
          <w:i w:val="0"/>
          <w:sz w:val="24"/>
        </w:rPr>
        <w:t xml:space="preserve">才追加打一行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treasure is yours</w:t>
      </w:r>
      <w:r>
        <w:rPr>
          <w:rFonts w:ascii="微软雅黑" w:hAnsi="微软雅黑" w:eastAsia="微软雅黑"/>
          <w:b w:val="0"/>
          <w:i w:val="0"/>
          <w:sz w:val="24"/>
        </w:rPr>
        <w:t>。</w:t>
      </w:r>
    </w:p>
    <w:tbl>
      <w:tblPr>
        <w:tblStyle w:val="32"/>
        <w:tblW w:w="0" w:type="auto"/>
        <w:jc w:val="center"/>
        <w:tblLayout w:type="fixed"/>
        <w:tblCellMar>
          <w:top w:w="40" w:type="dxa"/>
          <w:left w:w="144" w:type="dxa"/>
          <w:bottom w:w="40" w:type="dxa"/>
          <w:right w:w="144" w:type="dxa"/>
        </w:tblCellMar>
      </w:tblPr>
      <w:tblGrid>
        <w:gridCol w:w="9406"/>
      </w:tblGrid>
      <w:tr w14:paraId="14D330C8">
        <w:tblPrEx>
          <w:tblCellMar>
            <w:top w:w="40" w:type="dxa"/>
            <w:left w:w="144" w:type="dxa"/>
            <w:bottom w:w="40" w:type="dxa"/>
            <w:right w:w="144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79A45E75">
            <w:pPr>
              <w:spacing w:after="8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提示：then 体内可以冒号连两句。</w:t>
            </w:r>
          </w:p>
        </w:tc>
      </w:tr>
    </w:tbl>
    <w:p w14:paraId="0CC760F9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练习 4</w:t>
      </w:r>
      <w:r>
        <w:rPr>
          <w:rFonts w:ascii="微软雅黑" w:hAnsi="微软雅黑" w:eastAsia="微软雅黑"/>
          <w:b w:val="0"/>
          <w:i w:val="0"/>
          <w:sz w:val="24"/>
        </w:rPr>
        <w:t xml:space="preserve">（跳转招式）：x = 5。如果 x 不等于 0，跳到 100 行打印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got value</w:t>
      </w:r>
      <w:r>
        <w:rPr>
          <w:rFonts w:ascii="微软雅黑" w:hAnsi="微软雅黑" w:eastAsia="微软雅黑"/>
          <w:b w:val="0"/>
          <w:i w:val="0"/>
          <w:sz w:val="24"/>
        </w:rPr>
        <w:t xml:space="preserve"> 后结束；等于 0 就原地打印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zero</w:t>
      </w:r>
      <w:r>
        <w:rPr>
          <w:rFonts w:ascii="微软雅黑" w:hAnsi="微软雅黑" w:eastAsia="微软雅黑"/>
          <w:b w:val="0"/>
          <w:i w:val="0"/>
          <w:sz w:val="24"/>
        </w:rPr>
        <w:t xml:space="preserve"> 再结束。要求用到 “then 数字” 跳转。</w:t>
      </w:r>
    </w:p>
    <w:tbl>
      <w:tblPr>
        <w:tblStyle w:val="32"/>
        <w:tblW w:w="0" w:type="auto"/>
        <w:jc w:val="center"/>
        <w:tblLayout w:type="fixed"/>
        <w:tblCellMar>
          <w:top w:w="40" w:type="dxa"/>
          <w:left w:w="144" w:type="dxa"/>
          <w:bottom w:w="40" w:type="dxa"/>
          <w:right w:w="144" w:type="dxa"/>
        </w:tblCellMar>
      </w:tblPr>
      <w:tblGrid>
        <w:gridCol w:w="9406"/>
      </w:tblGrid>
      <w:tr w14:paraId="14F58F14">
        <w:tblPrEx>
          <w:tblCellMar>
            <w:top w:w="40" w:type="dxa"/>
            <w:left w:w="144" w:type="dxa"/>
            <w:bottom w:w="40" w:type="dxa"/>
            <w:right w:w="144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5E5818E2">
            <w:pPr>
              <w:spacing w:after="8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提示：if x &lt;&gt; 0 then 100。100 行写 print 和 end。</w:t>
            </w:r>
          </w:p>
        </w:tc>
      </w:tr>
    </w:tbl>
    <w:p w14:paraId="055A852F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09885C45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65C66B8A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763F5387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055C7B1A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270B5ACC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3425F3CB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参考答案</w:t>
      </w:r>
      <w:r>
        <w:rPr>
          <w:rFonts w:ascii="微软雅黑" w:hAnsi="微软雅黑" w:eastAsia="微软雅黑"/>
          <w:b w:val="0"/>
          <w:i w:val="0"/>
          <w:sz w:val="24"/>
        </w:rPr>
        <w:t>：</w:t>
      </w:r>
      <w:r>
        <w:t>练习 1：</w:t>
      </w:r>
    </w:p>
    <w:p w14:paraId="098454A8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print "input a number"</w:t>
      </w:r>
    </w:p>
    <w:p w14:paraId="109776AD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input x</w:t>
      </w:r>
    </w:p>
    <w:p w14:paraId="35089F77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if x &gt; 0 then print "positive"</w:t>
      </w:r>
    </w:p>
    <w:p w14:paraId="5A4E59F4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40 if x &lt; 0 then print "negative"</w:t>
      </w:r>
    </w:p>
    <w:p w14:paraId="6C76DCFA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50 if x = 0 then print "zero"</w:t>
      </w:r>
    </w:p>
    <w:p w14:paraId="6BF853B3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60 end</w:t>
      </w:r>
    </w:p>
    <w:p w14:paraId="5FBA8BCC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练习 2：</w:t>
      </w:r>
    </w:p>
    <w:p w14:paraId="0230B062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print "a?"</w:t>
      </w:r>
    </w:p>
    <w:p w14:paraId="5E97BC2D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input a</w:t>
      </w:r>
    </w:p>
    <w:p w14:paraId="2B67AA7C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print "b?"</w:t>
      </w:r>
    </w:p>
    <w:p w14:paraId="6CC2C3EF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40 input b</w:t>
      </w:r>
    </w:p>
    <w:p w14:paraId="07538FEA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50 if a &gt; b then print a else print b</w:t>
      </w:r>
    </w:p>
    <w:p w14:paraId="696CD3FF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60 end</w:t>
      </w:r>
    </w:p>
    <w:p w14:paraId="3D069C0A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练习 3：</w:t>
      </w:r>
    </w:p>
    <w:p w14:paraId="56488FC8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print "password?"</w:t>
      </w:r>
    </w:p>
    <w:p w14:paraId="4A7EA155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input p$</w:t>
      </w:r>
    </w:p>
    <w:p w14:paraId="552CE5A9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if p$ = "sesame" then print "open" : print "treasure is yours" else print "wrong"</w:t>
      </w:r>
    </w:p>
    <w:p w14:paraId="5BF127C5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40 end</w:t>
      </w:r>
    </w:p>
    <w:p w14:paraId="4EC19731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练习 4：</w:t>
      </w:r>
    </w:p>
    <w:p w14:paraId="2377A047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x = 5</w:t>
      </w:r>
    </w:p>
    <w:p w14:paraId="33E357E2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if x &lt;&gt; 0 then 100</w:t>
      </w:r>
    </w:p>
    <w:p w14:paraId="56DC1CC6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print "zero"</w:t>
      </w:r>
    </w:p>
    <w:p w14:paraId="36557C4E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40 end</w:t>
      </w:r>
    </w:p>
    <w:p w14:paraId="7A010700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100 print "got value"</w:t>
      </w:r>
    </w:p>
    <w:p w14:paraId="00D72EB3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110 end</w:t>
      </w:r>
    </w:p>
    <w:p w14:paraId="0BD9AF0D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本章小结</w:t>
      </w:r>
    </w:p>
    <w:p w14:paraId="6D39115F">
      <w:pPr>
        <w:pStyle w:val="16"/>
        <w:spacing w:after="60" w:line="300" w:lineRule="auto"/>
      </w:pPr>
      <w:r>
        <w:rPr>
          <w:rStyle w:val="165"/>
          <w:rFonts w:ascii="Consolas" w:hAnsi="Consolas" w:eastAsia="微软雅黑"/>
          <w:b w:val="0"/>
          <w:i w:val="0"/>
          <w:sz w:val="24"/>
        </w:rPr>
        <w:t>if 条件 then 语句 else 语句</w:t>
      </w:r>
      <w:r>
        <w:rPr>
          <w:rFonts w:ascii="微软雅黑" w:hAnsi="微软雅黑" w:eastAsia="微软雅黑"/>
          <w:b w:val="0"/>
          <w:i w:val="0"/>
          <w:sz w:val="24"/>
        </w:rPr>
        <w:t>；成立走 then，不成立走 else，必走其一。</w:t>
      </w:r>
    </w:p>
    <w:p w14:paraId="38B40216">
      <w:pPr>
        <w:pStyle w:val="16"/>
        <w:spacing w:after="60" w:line="300" w:lineRule="auto"/>
      </w:pPr>
      <w:r>
        <w:rPr>
          <w:rFonts w:ascii="微软雅黑" w:hAnsi="微软雅黑" w:eastAsia="微软雅黑"/>
          <w:b/>
          <w:i w:val="0"/>
          <w:sz w:val="24"/>
        </w:rPr>
        <w:t>if 独占一行</w:t>
      </w:r>
      <w:r>
        <w:rPr>
          <w:rFonts w:ascii="微软雅黑" w:hAnsi="微软雅黑" w:eastAsia="微软雅黑"/>
          <w:b w:val="0"/>
          <w:i w:val="0"/>
          <w:sz w:val="24"/>
        </w:rPr>
        <w:t>；then/else 体内可冒号连多句。</w:t>
      </w:r>
    </w:p>
    <w:p w14:paraId="333980CA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>then 后跟纯数字 = 跳转到该行号（目标行必须存在）。</w:t>
      </w:r>
    </w:p>
    <w:p w14:paraId="1C945267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>组合条件用 and/or；多层岔路用连环 if。</w:t>
      </w:r>
    </w:p>
    <w:p w14:paraId="46363A93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>串比较：有一边是串就按串比，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&gt; &lt;</w:t>
      </w:r>
      <w:r>
        <w:rPr>
          <w:rFonts w:ascii="微软雅黑" w:hAnsi="微软雅黑" w:eastAsia="微软雅黑"/>
          <w:b w:val="0"/>
          <w:i w:val="0"/>
          <w:sz w:val="24"/>
        </w:rPr>
        <w:t xml:space="preserve"> 按字节序（大写在前）。</w:t>
      </w:r>
    </w:p>
    <w:p w14:paraId="6E6A912C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>mod：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x mod n</w:t>
      </w:r>
      <w:r>
        <w:rPr>
          <w:rFonts w:ascii="微软雅黑" w:hAnsi="微软雅黑" w:eastAsia="微软雅黑"/>
          <w:b w:val="0"/>
          <w:i w:val="0"/>
          <w:sz w:val="24"/>
        </w:rPr>
        <w:t xml:space="preserve"> 直接取余（与乘除同级，除 0 报错）。</w:t>
      </w:r>
    </w:p>
    <w:p w14:paraId="5C060562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 xml:space="preserve">三大结构还差最后一块：循环。下一章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for</w:t>
      </w:r>
      <w:r>
        <w:rPr>
          <w:rFonts w:ascii="微软雅黑" w:hAnsi="微软雅黑" w:eastAsia="微软雅黑"/>
          <w:b w:val="0"/>
          <w:i w:val="0"/>
          <w:sz w:val="24"/>
        </w:rPr>
        <w:t>，终结“重复之痛”。</w:t>
      </w:r>
    </w:p>
    <w:p w14:paraId="59D35A8B">
      <w:pPr>
        <w:pStyle w:val="3"/>
        <w:keepNext/>
      </w:pPr>
      <w:r>
        <w:rPr>
          <w:rFonts w:ascii="微软雅黑" w:hAnsi="微软雅黑" w:eastAsia="微软雅黑"/>
          <w:b/>
          <w:i w:val="0"/>
          <w:color w:val="000000"/>
          <w:sz w:val="32"/>
        </w:rPr>
        <w:t>0x21 for：知道次数的重复</w:t>
      </w:r>
    </w:p>
    <w:p w14:paraId="3C513185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你好！今天我们来学习三大结构的最后一块：</w:t>
      </w:r>
      <w:r>
        <w:rPr>
          <w:rFonts w:ascii="微软雅黑" w:hAnsi="微软雅黑" w:eastAsia="微软雅黑"/>
          <w:b/>
          <w:i w:val="0"/>
          <w:sz w:val="24"/>
        </w:rPr>
        <w:t>循环</w:t>
      </w:r>
      <w:r>
        <w:rPr>
          <w:rFonts w:ascii="微软雅黑" w:hAnsi="微软雅黑" w:eastAsia="微软雅黑"/>
          <w:b w:val="0"/>
          <w:i w:val="0"/>
          <w:sz w:val="24"/>
        </w:rPr>
        <w:t xml:space="preserve">。前几章你已经三次体验“复制粘贴同一段代码”的痛苦了——今天，痛苦终结。知道要重复多少次的时候，用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for</w:t>
      </w:r>
      <w:r>
        <w:rPr>
          <w:rFonts w:ascii="微软雅黑" w:hAnsi="微软雅黑" w:eastAsia="微软雅黑"/>
          <w:b w:val="0"/>
          <w:i w:val="0"/>
          <w:sz w:val="24"/>
        </w:rPr>
        <w:t>。</w:t>
      </w:r>
    </w:p>
    <w:p w14:paraId="45075F3A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3AB37FA3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0x21.1 语法：for ... next</w:t>
      </w:r>
    </w:p>
    <w:p w14:paraId="5C0F883D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for i = 1 to 5</w:t>
      </w:r>
    </w:p>
    <w:p w14:paraId="6C5D7E4D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  print "round "; i</w:t>
      </w:r>
    </w:p>
    <w:p w14:paraId="150E7972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next i</w:t>
      </w:r>
    </w:p>
    <w:p w14:paraId="29C09CFC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40 end</w:t>
      </w:r>
    </w:p>
    <w:p w14:paraId="05373697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运行结果：</w:t>
      </w:r>
    </w:p>
    <w:p w14:paraId="7A3C774E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round 1</w:t>
      </w:r>
    </w:p>
    <w:p w14:paraId="127A4BEB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round 2</w:t>
      </w:r>
    </w:p>
    <w:p w14:paraId="14CC1D02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round 3</w:t>
      </w:r>
    </w:p>
    <w:p w14:paraId="0211C365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round 4</w:t>
      </w:r>
    </w:p>
    <w:p w14:paraId="43D79608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round 5</w:t>
      </w:r>
    </w:p>
    <w:p w14:paraId="0C0F3B1D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逐块拆解：</w:t>
      </w:r>
    </w:p>
    <w:p w14:paraId="03DEBA6A">
      <w:pPr>
        <w:pStyle w:val="16"/>
        <w:spacing w:after="60" w:line="300" w:lineRule="auto"/>
      </w:pPr>
      <w:r>
        <w:rPr>
          <w:rStyle w:val="165"/>
          <w:rFonts w:ascii="Consolas" w:hAnsi="Consolas" w:eastAsia="微软雅黑"/>
          <w:b w:val="0"/>
          <w:i w:val="0"/>
          <w:sz w:val="24"/>
        </w:rPr>
        <w:t>for i = 1 to 5</w:t>
      </w:r>
      <w:r>
        <w:rPr>
          <w:rFonts w:ascii="微软雅黑" w:hAnsi="微软雅黑" w:eastAsia="微软雅黑"/>
          <w:b w:val="0"/>
          <w:i w:val="0"/>
          <w:sz w:val="24"/>
        </w:rPr>
        <w:t>：开一个循环。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i</w:t>
      </w:r>
      <w:r>
        <w:rPr>
          <w:rFonts w:ascii="微软雅黑" w:hAnsi="微软雅黑" w:eastAsia="微软雅黑"/>
          <w:b w:val="0"/>
          <w:i w:val="0"/>
          <w:sz w:val="24"/>
        </w:rPr>
        <w:t xml:space="preserve"> 叫</w:t>
      </w:r>
      <w:r>
        <w:rPr>
          <w:rFonts w:ascii="微软雅黑" w:hAnsi="微软雅黑" w:eastAsia="微软雅黑"/>
          <w:b/>
          <w:i w:val="0"/>
          <w:sz w:val="24"/>
        </w:rPr>
        <w:t>循环变量</w:t>
      </w:r>
      <w:r>
        <w:rPr>
          <w:rFonts w:ascii="微软雅黑" w:hAnsi="微软雅黑" w:eastAsia="微软雅黑"/>
          <w:b w:val="0"/>
          <w:i w:val="0"/>
          <w:sz w:val="24"/>
        </w:rPr>
        <w:t>，从 1 数到 5，每圈数一次。</w:t>
      </w:r>
    </w:p>
    <w:p w14:paraId="5BE178B1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>中间的行（20 行）叫</w:t>
      </w:r>
      <w:r>
        <w:rPr>
          <w:rFonts w:ascii="微软雅黑" w:hAnsi="微软雅黑" w:eastAsia="微软雅黑"/>
          <w:b/>
          <w:i w:val="0"/>
          <w:sz w:val="24"/>
        </w:rPr>
        <w:t>循环体</w:t>
      </w:r>
      <w:r>
        <w:rPr>
          <w:rFonts w:ascii="微软雅黑" w:hAnsi="微软雅黑" w:eastAsia="微软雅黑"/>
          <w:b w:val="0"/>
          <w:i w:val="0"/>
          <w:sz w:val="24"/>
        </w:rPr>
        <w:t>，每圈执行一遍。</w:t>
      </w:r>
    </w:p>
    <w:p w14:paraId="7A49F654">
      <w:pPr>
        <w:pStyle w:val="16"/>
        <w:spacing w:after="60" w:line="300" w:lineRule="auto"/>
      </w:pPr>
      <w:r>
        <w:rPr>
          <w:rStyle w:val="165"/>
          <w:rFonts w:ascii="Consolas" w:hAnsi="Consolas" w:eastAsia="微软雅黑"/>
          <w:b w:val="0"/>
          <w:i w:val="0"/>
          <w:sz w:val="24"/>
        </w:rPr>
        <w:t>next i</w:t>
      </w:r>
      <w:r>
        <w:rPr>
          <w:rFonts w:ascii="微软雅黑" w:hAnsi="微软雅黑" w:eastAsia="微软雅黑"/>
          <w:b w:val="0"/>
          <w:i w:val="0"/>
          <w:sz w:val="24"/>
        </w:rPr>
        <w:t>：一圈结束，i 加 1，回到 for 检查——没数到头就再来一圈，数到头就出循环。</w:t>
      </w:r>
    </w:p>
    <w:p w14:paraId="0328C85A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三行骨架干成了你之前复制六行干的事。</w:t>
      </w:r>
      <w:r>
        <w:rPr>
          <w:rFonts w:ascii="微软雅黑" w:hAnsi="微软雅黑" w:eastAsia="微软雅黑"/>
          <w:b/>
          <w:i w:val="0"/>
          <w:sz w:val="24"/>
        </w:rPr>
        <w:t>这就是循环的力量：一次写好，N 次享用。</w:t>
      </w:r>
    </w:p>
    <w:tbl>
      <w:tblPr>
        <w:tblStyle w:val="32"/>
        <w:tblW w:w="0" w:type="auto"/>
        <w:jc w:val="center"/>
        <w:tblLayout w:type="fixed"/>
        <w:tblCellMar>
          <w:top w:w="40" w:type="dxa"/>
          <w:left w:w="144" w:type="dxa"/>
          <w:bottom w:w="40" w:type="dxa"/>
          <w:right w:w="144" w:type="dxa"/>
        </w:tblCellMar>
      </w:tblPr>
      <w:tblGrid>
        <w:gridCol w:w="9406"/>
      </w:tblGrid>
      <w:tr w14:paraId="6AE95BD0">
        <w:tblPrEx>
          <w:tblCellMar>
            <w:top w:w="40" w:type="dxa"/>
            <w:left w:w="144" w:type="dxa"/>
            <w:bottom w:w="40" w:type="dxa"/>
            <w:right w:w="144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E0B84C" w:sz="4" w:space="0"/>
              <w:left w:val="single" w:color="E0B84C" w:sz="4" w:space="0"/>
              <w:bottom w:val="single" w:color="E0B84C" w:sz="4" w:space="0"/>
              <w:right w:val="single" w:color="E0B84C" w:sz="4" w:space="0"/>
            </w:tcBorders>
            <w:shd w:val="clear" w:color="auto" w:fill="FFF9E6"/>
            <w:vAlign w:val="center"/>
          </w:tcPr>
          <w:p w14:paraId="16E6E81F">
            <w:pPr>
              <w:spacing w:after="8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22"/>
              </w:rPr>
              <w:t>彩蛋 E07：为什么循环变量都叫 i</w:t>
            </w:r>
          </w:p>
          <w:p w14:paraId="0C303F35">
            <w:pPr>
              <w:spacing w:after="8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i 是 index（索引）或 iteration（迭代）的首字母。从 1957 年的 FORTRAN 起，</w:t>
            </w:r>
            <w:r>
              <w:rPr>
                <w:rStyle w:val="165"/>
                <w:rFonts w:ascii="Consolas" w:hAnsi="Consolas" w:eastAsia="微软雅黑"/>
                <w:b w:val="0"/>
                <w:i w:val="0"/>
                <w:sz w:val="22"/>
              </w:rPr>
              <w:t>i, j, k</w:t>
            </w: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 xml:space="preserve"> 就是循环变量的“默认工号”——数学家早先也给求和下标记 i。所以全世界的程序员看到 </w:t>
            </w:r>
            <w:r>
              <w:rPr>
                <w:rStyle w:val="165"/>
                <w:rFonts w:ascii="Consolas" w:hAnsi="Consolas" w:eastAsia="微软雅黑"/>
                <w:b w:val="0"/>
                <w:i w:val="0"/>
                <w:sz w:val="22"/>
              </w:rPr>
              <w:t>for i</w:t>
            </w: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 xml:space="preserve"> 都会心一笑：老熟人了。如果一层循环不够用，第二层就轮到 j，第三层 k。</w:t>
            </w:r>
          </w:p>
        </w:tc>
      </w:tr>
    </w:tbl>
    <w:p w14:paraId="3C9DE73B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008F3154"/>
    <w:p w14:paraId="70D9A431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0x21.2 step：不按 1 数</w:t>
      </w:r>
    </w:p>
    <w:p w14:paraId="541349E4">
      <w:pPr>
        <w:spacing w:after="120" w:line="312" w:lineRule="auto"/>
        <w:jc w:val="both"/>
      </w:pPr>
      <w:r>
        <w:rPr>
          <w:rStyle w:val="165"/>
          <w:rFonts w:ascii="Consolas" w:hAnsi="Consolas" w:eastAsia="微软雅黑"/>
          <w:b w:val="0"/>
          <w:i w:val="0"/>
          <w:sz w:val="24"/>
        </w:rPr>
        <w:t>to</w:t>
      </w:r>
      <w:r>
        <w:rPr>
          <w:rFonts w:ascii="微软雅黑" w:hAnsi="微软雅黑" w:eastAsia="微软雅黑"/>
          <w:b w:val="0"/>
          <w:i w:val="0"/>
          <w:sz w:val="24"/>
        </w:rPr>
        <w:t xml:space="preserve"> 后面还能跟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step</w:t>
      </w:r>
      <w:r>
        <w:rPr>
          <w:rFonts w:ascii="微软雅黑" w:hAnsi="微软雅黑" w:eastAsia="微软雅黑"/>
          <w:b w:val="0"/>
          <w:i w:val="0"/>
          <w:sz w:val="24"/>
        </w:rPr>
        <w:t>，指定每圈加多少：</w:t>
      </w:r>
    </w:p>
    <w:p w14:paraId="09F7B51A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for i = 2 to 10 step 2</w:t>
      </w:r>
    </w:p>
    <w:p w14:paraId="3038A3D0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  print i</w:t>
      </w:r>
    </w:p>
    <w:p w14:paraId="1365FF89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next i</w:t>
      </w:r>
    </w:p>
    <w:p w14:paraId="58C70F3F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40 end</w:t>
      </w:r>
    </w:p>
    <w:p w14:paraId="2E9B3656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 xml:space="preserve">打印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2 4 6 8 10</w:t>
      </w:r>
      <w:r>
        <w:rPr>
          <w:rFonts w:ascii="微软雅黑" w:hAnsi="微软雅黑" w:eastAsia="微软雅黑"/>
          <w:b w:val="0"/>
          <w:i w:val="0"/>
          <w:sz w:val="24"/>
        </w:rPr>
        <w:t>——从 2 数到 10，每步 +2。step 2 就是“隔一个数一个”。想数偶数、倍数、单号，step 一句话的事。</w:t>
      </w:r>
    </w:p>
    <w:p w14:paraId="2C286D5F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step 省略时默认为 1</w:t>
      </w:r>
      <w:r>
        <w:rPr>
          <w:rFonts w:ascii="微软雅黑" w:hAnsi="微软雅黑" w:eastAsia="微软雅黑"/>
          <w:b w:val="0"/>
          <w:i w:val="0"/>
          <w:sz w:val="24"/>
        </w:rPr>
        <w:t>。本书示例只保证正步长写法；想“倒着数”（10 数到 1），用下一章的 while 更稳妥。</w:t>
      </w:r>
    </w:p>
    <w:p w14:paraId="06F62921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 xml:space="preserve">另外提醒：循环变量 i 就是个普通变量，循环体里可以用它（第 20 行的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print i</w:t>
      </w:r>
      <w:r>
        <w:rPr>
          <w:rFonts w:ascii="微软雅黑" w:hAnsi="微软雅黑" w:eastAsia="微软雅黑"/>
          <w:b w:val="0"/>
          <w:i w:val="0"/>
          <w:sz w:val="24"/>
        </w:rPr>
        <w:t xml:space="preserve"> 就在用），甚至能改它——但改了会扰乱计数，新手期别碰。</w:t>
      </w:r>
    </w:p>
    <w:p w14:paraId="35F0C494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0x21.3 缩进：给谁看的</w:t>
      </w:r>
    </w:p>
    <w:p w14:paraId="45CB18D9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注意上面例子 20 行前面空了两格。</w:t>
      </w:r>
      <w:r>
        <w:rPr>
          <w:rFonts w:ascii="微软雅黑" w:hAnsi="微软雅黑" w:eastAsia="微软雅黑"/>
          <w:b/>
          <w:i w:val="0"/>
          <w:sz w:val="24"/>
        </w:rPr>
        <w:t>BASIC 根本不看缩进</w:t>
      </w:r>
      <w:r>
        <w:rPr>
          <w:rFonts w:ascii="微软雅黑" w:hAnsi="微软雅黑" w:eastAsia="微软雅黑"/>
          <w:b w:val="0"/>
          <w:i w:val="0"/>
          <w:sz w:val="24"/>
        </w:rPr>
        <w:t>——它只认行号。缩进是写给人看的：循环体往里缩一格，一眼看出“这几行是循环里面的”。书上的例子保持这个习惯，你写大程序也保持，纯赚不亏。</w:t>
      </w:r>
    </w:p>
    <w:p w14:paraId="37A648FF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0x21.4 嵌套：循环套循环</w:t>
      </w:r>
    </w:p>
    <w:p w14:paraId="68C87987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循环体里再开一个循环，叫</w:t>
      </w:r>
      <w:r>
        <w:rPr>
          <w:rFonts w:ascii="微软雅黑" w:hAnsi="微软雅黑" w:eastAsia="微软雅黑"/>
          <w:b/>
          <w:i w:val="0"/>
          <w:sz w:val="24"/>
        </w:rPr>
        <w:t>嵌套</w:t>
      </w:r>
      <w:r>
        <w:rPr>
          <w:rFonts w:ascii="微软雅黑" w:hAnsi="微软雅黑" w:eastAsia="微软雅黑"/>
          <w:b w:val="0"/>
          <w:i w:val="0"/>
          <w:sz w:val="24"/>
        </w:rPr>
        <w:t>。经典案例——九九乘法表的核心：</w:t>
      </w:r>
    </w:p>
    <w:p w14:paraId="7C7B6B51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for i = 1 to 3</w:t>
      </w:r>
    </w:p>
    <w:p w14:paraId="573564CA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  for j = 1 to 3</w:t>
      </w:r>
    </w:p>
    <w:p w14:paraId="42B0D669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    print i; "x"; j; "="; i * j</w:t>
      </w:r>
    </w:p>
    <w:p w14:paraId="14682443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40   next j</w:t>
      </w:r>
    </w:p>
    <w:p w14:paraId="68076F84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50 next i</w:t>
      </w:r>
    </w:p>
    <w:p w14:paraId="02ED16D9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60 end</w:t>
      </w:r>
    </w:p>
    <w:p w14:paraId="3C697199">
      <w:pPr>
        <w:spacing w:after="120" w:line="312" w:lineRule="auto"/>
        <w:jc w:val="both"/>
        <w:rPr>
          <w:rFonts w:ascii="微软雅黑" w:hAnsi="微软雅黑" w:eastAsia="微软雅黑"/>
          <w:b w:val="0"/>
          <w:i w:val="0"/>
          <w:sz w:val="24"/>
        </w:rPr>
      </w:pPr>
      <w:r>
        <w:rPr>
          <w:rFonts w:ascii="微软雅黑" w:hAnsi="微软雅黑" w:eastAsia="微软雅黑"/>
          <w:b w:val="0"/>
          <w:i w:val="0"/>
          <w:sz w:val="24"/>
        </w:rPr>
        <w:t>跑起来：i=1 时，j 把 1、2、3 走一圈；然后 i=2，j 再走一圈……外层走 1 圈，内层走满 3 圈，共 9 行输出。</w:t>
      </w:r>
    </w:p>
    <w:p w14:paraId="1F88BA31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嵌套的本质是“对每一种组合都干一遍”</w:t>
      </w:r>
      <w:r>
        <w:rPr>
          <w:rFonts w:ascii="微软雅黑" w:hAnsi="微软雅黑" w:eastAsia="微软雅黑"/>
          <w:b w:val="0"/>
          <w:i w:val="0"/>
          <w:sz w:val="24"/>
        </w:rPr>
        <w:t>——外层是行，内层是列，铺满整个棋盘。</w:t>
      </w:r>
    </w:p>
    <w:p w14:paraId="4391C5EA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 xml:space="preserve">配套规矩：里外层的 next 要按“先进后出”配对——内层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next j</w:t>
      </w:r>
      <w:r>
        <w:rPr>
          <w:rFonts w:ascii="微软雅黑" w:hAnsi="微软雅黑" w:eastAsia="微软雅黑"/>
          <w:b w:val="0"/>
          <w:i w:val="0"/>
          <w:sz w:val="24"/>
        </w:rPr>
        <w:t xml:space="preserve"> 在前，外层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next i</w:t>
      </w:r>
      <w:r>
        <w:rPr>
          <w:rFonts w:ascii="微软雅黑" w:hAnsi="微软雅黑" w:eastAsia="微软雅黑"/>
          <w:b w:val="0"/>
          <w:i w:val="0"/>
          <w:sz w:val="24"/>
        </w:rPr>
        <w:t xml:space="preserve"> 在后，别交叉。</w:t>
      </w:r>
    </w:p>
    <w:p w14:paraId="5F6F0D36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0x21.5 实战一：1 加到 100</w:t>
      </w:r>
    </w:p>
    <w:p w14:paraId="36DAEB94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s = 0</w:t>
      </w:r>
    </w:p>
    <w:p w14:paraId="3654159D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for i = 1 to 100</w:t>
      </w:r>
    </w:p>
    <w:p w14:paraId="131FD9AB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  s = s + i</w:t>
      </w:r>
    </w:p>
    <w:p w14:paraId="42CB3C73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40 next i</w:t>
      </w:r>
    </w:p>
    <w:p w14:paraId="01C802B1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50 print "sum="; s</w:t>
      </w:r>
    </w:p>
    <w:p w14:paraId="122CF767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60 end</w:t>
      </w:r>
    </w:p>
    <w:p w14:paraId="0DD5948E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 xml:space="preserve">打印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sum=5050</w:t>
      </w:r>
      <w:r>
        <w:rPr>
          <w:rFonts w:ascii="微软雅黑" w:hAnsi="微软雅黑" w:eastAsia="微软雅黑"/>
          <w:b w:val="0"/>
          <w:i w:val="0"/>
          <w:sz w:val="24"/>
        </w:rPr>
        <w:t>。累加器 + 循环，这是编程界第一对黄金搭档。</w:t>
      </w:r>
    </w:p>
    <w:tbl>
      <w:tblPr>
        <w:tblStyle w:val="32"/>
        <w:tblW w:w="0" w:type="auto"/>
        <w:jc w:val="center"/>
        <w:tblLayout w:type="fixed"/>
        <w:tblCellMar>
          <w:top w:w="40" w:type="dxa"/>
          <w:left w:w="144" w:type="dxa"/>
          <w:bottom w:w="40" w:type="dxa"/>
          <w:right w:w="144" w:type="dxa"/>
        </w:tblCellMar>
      </w:tblPr>
      <w:tblGrid>
        <w:gridCol w:w="9406"/>
      </w:tblGrid>
      <w:tr w14:paraId="38BD6042">
        <w:tblPrEx>
          <w:tblCellMar>
            <w:top w:w="40" w:type="dxa"/>
            <w:left w:w="144" w:type="dxa"/>
            <w:bottom w:w="40" w:type="dxa"/>
            <w:right w:w="144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E0B84C" w:sz="4" w:space="0"/>
              <w:left w:val="single" w:color="E0B84C" w:sz="4" w:space="0"/>
              <w:bottom w:val="single" w:color="E0B84C" w:sz="4" w:space="0"/>
              <w:right w:val="single" w:color="E0B84C" w:sz="4" w:space="0"/>
            </w:tcBorders>
            <w:shd w:val="clear" w:color="auto" w:fill="FFF9E6"/>
            <w:vAlign w:val="center"/>
          </w:tcPr>
          <w:p w14:paraId="65B55981">
            <w:pPr>
              <w:spacing w:after="8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22"/>
              </w:rPr>
              <w:t>彩蛋 E08：高斯的快捷方式</w:t>
            </w:r>
          </w:p>
          <w:p w14:paraId="63682B11">
            <w:pPr>
              <w:spacing w:after="8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传说数学家高斯小学时被罚算 1 加到 100，别的人埋头苦加，他几秒钟写出答案 5050：首尾配对，1+100、2+99、3+98……每对都是 101，共 50 对，101×50=5050。循环替你“苦加”，公式替你“取巧”——两者都会，你既像工程师又像数学家。</w:t>
            </w:r>
          </w:p>
        </w:tc>
      </w:tr>
    </w:tbl>
    <w:p w14:paraId="43E87683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0x21.6 实战二：文字进度条</w:t>
      </w:r>
    </w:p>
    <w:p w14:paraId="794DE44A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循环还能攒字符串（攒串的完整原理0x31 细讲，先看着玩）：</w:t>
      </w:r>
    </w:p>
    <w:p w14:paraId="2E085826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bar$ = ""</w:t>
      </w:r>
    </w:p>
    <w:p w14:paraId="37E68BFE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for i = 1 to 10</w:t>
      </w:r>
    </w:p>
    <w:p w14:paraId="6F356CBB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  bar$ = bar$ + "#"</w:t>
      </w:r>
    </w:p>
    <w:p w14:paraId="1954D970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40   print bar$</w:t>
      </w:r>
    </w:p>
    <w:p w14:paraId="00B3B2FA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50 next i</w:t>
      </w:r>
    </w:p>
    <w:p w14:paraId="308E2013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60 end</w:t>
      </w:r>
    </w:p>
    <w:p w14:paraId="15699B5C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 xml:space="preserve">每圈往 bar$ 后面追加一个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#</w:t>
      </w:r>
      <w:r>
        <w:rPr>
          <w:rFonts w:ascii="微软雅黑" w:hAnsi="微软雅黑" w:eastAsia="微软雅黑"/>
          <w:b w:val="0"/>
          <w:i w:val="0"/>
          <w:sz w:val="24"/>
        </w:rPr>
        <w:t>，屏幕上打出 1 个 #、2 个 #……10 个 #，像一根进度条逐格长满。</w:t>
      </w:r>
      <w:r>
        <w:rPr>
          <w:rFonts w:ascii="微软雅黑" w:hAnsi="微软雅黑" w:eastAsia="微软雅黑"/>
          <w:b/>
          <w:i w:val="0"/>
          <w:sz w:val="24"/>
        </w:rPr>
        <w:t>循环 + 累加</w:t>
      </w:r>
      <w:r>
        <w:rPr>
          <w:rFonts w:ascii="微软雅黑" w:hAnsi="微软雅黑" w:eastAsia="微软雅黑"/>
          <w:b w:val="0"/>
          <w:i w:val="0"/>
          <w:sz w:val="24"/>
        </w:rPr>
        <w:t>，连文字都能“生长”。</w:t>
      </w:r>
    </w:p>
    <w:p w14:paraId="1EC61FF7">
      <w:pPr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2DDCA675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练习题</w:t>
      </w:r>
    </w:p>
    <w:p w14:paraId="78077A0E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练习 1</w:t>
      </w:r>
      <w:r>
        <w:rPr>
          <w:rFonts w:ascii="微软雅黑" w:hAnsi="微软雅黑" w:eastAsia="微软雅黑"/>
          <w:b w:val="0"/>
          <w:i w:val="0"/>
          <w:sz w:val="24"/>
        </w:rPr>
        <w:t>：打印 1 到 10 每个数的平方（1、4、9……100）。</w:t>
      </w:r>
    </w:p>
    <w:tbl>
      <w:tblPr>
        <w:tblStyle w:val="32"/>
        <w:tblW w:w="0" w:type="auto"/>
        <w:jc w:val="center"/>
        <w:tblLayout w:type="fixed"/>
        <w:tblCellMar>
          <w:top w:w="40" w:type="dxa"/>
          <w:left w:w="144" w:type="dxa"/>
          <w:bottom w:w="40" w:type="dxa"/>
          <w:right w:w="144" w:type="dxa"/>
        </w:tblCellMar>
      </w:tblPr>
      <w:tblGrid>
        <w:gridCol w:w="9406"/>
      </w:tblGrid>
      <w:tr w14:paraId="66CC8873">
        <w:tblPrEx>
          <w:tblCellMar>
            <w:top w:w="40" w:type="dxa"/>
            <w:left w:w="144" w:type="dxa"/>
            <w:bottom w:w="40" w:type="dxa"/>
            <w:right w:w="144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3EBE05ED">
            <w:pPr>
              <w:spacing w:after="8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提示：for i = 1 to 10，print 里写 i * i。</w:t>
            </w:r>
          </w:p>
        </w:tc>
      </w:tr>
    </w:tbl>
    <w:p w14:paraId="2816744E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练习 2</w:t>
      </w:r>
      <w:r>
        <w:rPr>
          <w:rFonts w:ascii="微软雅黑" w:hAnsi="微软雅黑" w:eastAsia="微软雅黑"/>
          <w:b w:val="0"/>
          <w:i w:val="0"/>
          <w:sz w:val="24"/>
        </w:rPr>
        <w:t>：计算 5!（阶乘：1×2×3×4×5 = 120）并打印。</w:t>
      </w:r>
    </w:p>
    <w:tbl>
      <w:tblPr>
        <w:tblStyle w:val="32"/>
        <w:tblW w:w="0" w:type="auto"/>
        <w:jc w:val="center"/>
        <w:tblLayout w:type="fixed"/>
        <w:tblCellMar>
          <w:top w:w="40" w:type="dxa"/>
          <w:left w:w="144" w:type="dxa"/>
          <w:bottom w:w="40" w:type="dxa"/>
          <w:right w:w="144" w:type="dxa"/>
        </w:tblCellMar>
      </w:tblPr>
      <w:tblGrid>
        <w:gridCol w:w="9406"/>
      </w:tblGrid>
      <w:tr w14:paraId="223FCC33">
        <w:tblPrEx>
          <w:tblCellMar>
            <w:top w:w="40" w:type="dxa"/>
            <w:left w:w="144" w:type="dxa"/>
            <w:bottom w:w="40" w:type="dxa"/>
            <w:right w:w="144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534829C0">
            <w:pPr>
              <w:spacing w:after="8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 xml:space="preserve">提示：把累加器的 </w:t>
            </w:r>
            <w:r>
              <w:rPr>
                <w:rStyle w:val="165"/>
                <w:rFonts w:ascii="Consolas" w:hAnsi="Consolas" w:eastAsia="微软雅黑"/>
                <w:b w:val="0"/>
                <w:i w:val="0"/>
                <w:sz w:val="22"/>
              </w:rPr>
              <w:t>+</w:t>
            </w: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 xml:space="preserve"> 换成 </w:t>
            </w:r>
            <w:r>
              <w:rPr>
                <w:rStyle w:val="165"/>
                <w:rFonts w:ascii="Consolas" w:hAnsi="Consolas" w:eastAsia="微软雅黑"/>
                <w:b w:val="0"/>
                <w:i w:val="0"/>
                <w:sz w:val="22"/>
              </w:rPr>
              <w:t>*</w:t>
            </w: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，s 从 1 开始（别从 0 开始——0 乘什么都 0，经典事故）。</w:t>
            </w:r>
          </w:p>
        </w:tc>
      </w:tr>
    </w:tbl>
    <w:p w14:paraId="72B764FA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练习 3</w:t>
      </w:r>
      <w:r>
        <w:rPr>
          <w:rFonts w:ascii="微软雅黑" w:hAnsi="微软雅黑" w:eastAsia="微软雅黑"/>
          <w:b w:val="0"/>
          <w:i w:val="0"/>
          <w:sz w:val="24"/>
        </w:rPr>
        <w:t>：打印 7 的 1 倍到 5 倍（7、14、21、28、35）。要求用 step 一步到位。</w:t>
      </w:r>
    </w:p>
    <w:tbl>
      <w:tblPr>
        <w:tblStyle w:val="32"/>
        <w:tblW w:w="0" w:type="auto"/>
        <w:jc w:val="center"/>
        <w:tblLayout w:type="fixed"/>
        <w:tblCellMar>
          <w:top w:w="40" w:type="dxa"/>
          <w:left w:w="144" w:type="dxa"/>
          <w:bottom w:w="40" w:type="dxa"/>
          <w:right w:w="144" w:type="dxa"/>
        </w:tblCellMar>
      </w:tblPr>
      <w:tblGrid>
        <w:gridCol w:w="9406"/>
      </w:tblGrid>
      <w:tr w14:paraId="5C7B9199">
        <w:tblPrEx>
          <w:tblCellMar>
            <w:top w:w="40" w:type="dxa"/>
            <w:left w:w="144" w:type="dxa"/>
            <w:bottom w:w="40" w:type="dxa"/>
            <w:right w:w="144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5B528246">
            <w:pPr>
              <w:spacing w:after="8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提示：for i = 7 to 35 step 7。</w:t>
            </w:r>
          </w:p>
        </w:tc>
      </w:tr>
    </w:tbl>
    <w:p w14:paraId="3437A299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练习 4</w:t>
      </w:r>
      <w:r>
        <w:rPr>
          <w:rFonts w:ascii="微软雅黑" w:hAnsi="微软雅黑" w:eastAsia="微软雅黑"/>
          <w:b w:val="0"/>
          <w:i w:val="0"/>
          <w:sz w:val="24"/>
        </w:rPr>
        <w:t>：先摇杆输入 n（0x11 input），再计算 1+2+…+n 的和并打印。</w:t>
      </w:r>
    </w:p>
    <w:tbl>
      <w:tblPr>
        <w:tblStyle w:val="32"/>
        <w:tblW w:w="0" w:type="auto"/>
        <w:jc w:val="center"/>
        <w:tblLayout w:type="fixed"/>
        <w:tblCellMar>
          <w:top w:w="40" w:type="dxa"/>
          <w:left w:w="144" w:type="dxa"/>
          <w:bottom w:w="40" w:type="dxa"/>
          <w:right w:w="144" w:type="dxa"/>
        </w:tblCellMar>
      </w:tblPr>
      <w:tblGrid>
        <w:gridCol w:w="9406"/>
      </w:tblGrid>
      <w:tr w14:paraId="6E7304B7">
        <w:tblPrEx>
          <w:tblCellMar>
            <w:top w:w="40" w:type="dxa"/>
            <w:left w:w="144" w:type="dxa"/>
            <w:bottom w:w="40" w:type="dxa"/>
            <w:right w:w="144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3D4B89AC">
            <w:pPr>
              <w:spacing w:after="8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提示：for 的 to 后面可以放变量：for i = 1 to n。程序先 input 后 for。</w:t>
            </w:r>
          </w:p>
        </w:tc>
      </w:tr>
    </w:tbl>
    <w:p w14:paraId="5E86FC18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5723664B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20F4FB7C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6CDE61D8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58BB46BA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759611EF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4BEC1EC0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6DF9E8FB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3B2BED3D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参考答案</w:t>
      </w:r>
      <w:r>
        <w:rPr>
          <w:rFonts w:ascii="微软雅黑" w:hAnsi="微软雅黑" w:eastAsia="微软雅黑"/>
          <w:b w:val="0"/>
          <w:i w:val="0"/>
          <w:sz w:val="24"/>
        </w:rPr>
        <w:t>：</w:t>
      </w:r>
    </w:p>
    <w:p w14:paraId="18A8AAB1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练习 1：</w:t>
      </w:r>
    </w:p>
    <w:p w14:paraId="07E51E7C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for i = 1 to 10</w:t>
      </w:r>
    </w:p>
    <w:p w14:paraId="17C4E9CF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  print i * i</w:t>
      </w:r>
    </w:p>
    <w:p w14:paraId="191D6256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next i</w:t>
      </w:r>
    </w:p>
    <w:p w14:paraId="696C106A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40 end</w:t>
      </w:r>
    </w:p>
    <w:p w14:paraId="742987AF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练习 2：</w:t>
      </w:r>
    </w:p>
    <w:p w14:paraId="414445ED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s = 1</w:t>
      </w:r>
    </w:p>
    <w:p w14:paraId="59B15028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for i = 1 to 5</w:t>
      </w:r>
    </w:p>
    <w:p w14:paraId="7B634C66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  s = s * i</w:t>
      </w:r>
    </w:p>
    <w:p w14:paraId="5FB8E21D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40 next i</w:t>
      </w:r>
    </w:p>
    <w:p w14:paraId="2D37DA98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50 print s</w:t>
      </w:r>
    </w:p>
    <w:p w14:paraId="41ACEAF0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60 end</w:t>
      </w:r>
    </w:p>
    <w:p w14:paraId="4B077394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练习 3：</w:t>
      </w:r>
    </w:p>
    <w:p w14:paraId="1AE38BD8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for i = 7 to 35 step 7</w:t>
      </w:r>
    </w:p>
    <w:p w14:paraId="3E08E52B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  print i</w:t>
      </w:r>
    </w:p>
    <w:p w14:paraId="1D8A16D2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next i</w:t>
      </w:r>
    </w:p>
    <w:p w14:paraId="640C282C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40 end</w:t>
      </w:r>
    </w:p>
    <w:p w14:paraId="30497741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练习 4：</w:t>
      </w:r>
    </w:p>
    <w:p w14:paraId="641BB6B3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print "n?"</w:t>
      </w:r>
    </w:p>
    <w:p w14:paraId="56A62305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input n</w:t>
      </w:r>
    </w:p>
    <w:p w14:paraId="52E8A50A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s = 0</w:t>
      </w:r>
    </w:p>
    <w:p w14:paraId="0BCC6795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40 for i = 1 to n</w:t>
      </w:r>
    </w:p>
    <w:p w14:paraId="1B4F91C0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50   s = s + i</w:t>
      </w:r>
    </w:p>
    <w:p w14:paraId="0649BD48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60 next i</w:t>
      </w:r>
    </w:p>
    <w:p w14:paraId="736025AF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70 print "sum="; s</w:t>
      </w:r>
    </w:p>
    <w:p w14:paraId="41411667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80 end</w:t>
      </w:r>
    </w:p>
    <w:p w14:paraId="30A11422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本章小结</w:t>
      </w:r>
    </w:p>
    <w:p w14:paraId="163CB647">
      <w:pPr>
        <w:pStyle w:val="16"/>
        <w:spacing w:after="60" w:line="300" w:lineRule="auto"/>
      </w:pPr>
      <w:r>
        <w:rPr>
          <w:rStyle w:val="165"/>
          <w:rFonts w:ascii="Consolas" w:hAnsi="Consolas" w:eastAsia="微软雅黑"/>
          <w:b w:val="0"/>
          <w:i w:val="0"/>
          <w:sz w:val="24"/>
        </w:rPr>
        <w:t>for i = a to b step c</w:t>
      </w:r>
      <w:r>
        <w:rPr>
          <w:rFonts w:ascii="微软雅黑" w:hAnsi="微软雅黑" w:eastAsia="微软雅黑"/>
          <w:b w:val="0"/>
          <w:i w:val="0"/>
          <w:sz w:val="24"/>
        </w:rPr>
        <w:t xml:space="preserve"> ...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next i</w:t>
      </w:r>
      <w:r>
        <w:rPr>
          <w:rFonts w:ascii="微软雅黑" w:hAnsi="微软雅黑" w:eastAsia="微软雅黑"/>
          <w:b w:val="0"/>
          <w:i w:val="0"/>
          <w:sz w:val="24"/>
        </w:rPr>
        <w:t>：知道圈数的重复。</w:t>
      </w:r>
    </w:p>
    <w:p w14:paraId="25AEADF3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>step 省略默认 1；循环体缩进是给人看的。</w:t>
      </w:r>
    </w:p>
    <w:p w14:paraId="6390BF14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>嵌套 = 穷举所有组合；next 配对先进后出。</w:t>
      </w:r>
    </w:p>
    <w:p w14:paraId="757F018F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>累加器 + 循环 = 黄金搭档；乘法累加从 1 起（别从 0）。</w:t>
      </w:r>
    </w:p>
    <w:p w14:paraId="7D46F9C6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>to 后面可以放变量。</w:t>
      </w:r>
    </w:p>
    <w:p w14:paraId="3FA0021A">
      <w:pPr>
        <w:pStyle w:val="3"/>
        <w:keepNext/>
      </w:pPr>
      <w:r>
        <w:rPr>
          <w:rFonts w:ascii="微软雅黑" w:hAnsi="微软雅黑" w:eastAsia="微软雅黑"/>
          <w:b/>
          <w:i w:val="0"/>
          <w:color w:val="000000"/>
          <w:sz w:val="32"/>
        </w:rPr>
        <w:t>0x22 while：不知道次数的重复</w:t>
      </w:r>
    </w:p>
    <w:p w14:paraId="1EB878CC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 xml:space="preserve">你好！上一章的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for</w:t>
      </w:r>
      <w:r>
        <w:rPr>
          <w:rFonts w:ascii="微软雅黑" w:hAnsi="微软雅黑" w:eastAsia="微软雅黑"/>
          <w:b w:val="0"/>
          <w:i w:val="0"/>
          <w:sz w:val="24"/>
        </w:rPr>
        <w:t xml:space="preserve"> 有个前提：你得</w:t>
      </w:r>
      <w:r>
        <w:rPr>
          <w:rFonts w:ascii="微软雅黑" w:hAnsi="微软雅黑" w:eastAsia="微软雅黑"/>
          <w:b/>
          <w:i w:val="0"/>
          <w:sz w:val="24"/>
        </w:rPr>
        <w:t>先知道圈数</w:t>
      </w:r>
      <w:r>
        <w:rPr>
          <w:rFonts w:ascii="微软雅黑" w:hAnsi="微软雅黑" w:eastAsia="微软雅黑"/>
          <w:b w:val="0"/>
          <w:i w:val="0"/>
          <w:sz w:val="24"/>
        </w:rPr>
        <w:t xml:space="preserve">。可现实中很多重复事先数不出来——“吃到饱为止”“连上 WiFi 为止”“猜中为止”。这种“看情况”的循环，用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while</w:t>
      </w:r>
      <w:r>
        <w:rPr>
          <w:rFonts w:ascii="微软雅黑" w:hAnsi="微软雅黑" w:eastAsia="微软雅黑"/>
          <w:b w:val="0"/>
          <w:i w:val="0"/>
          <w:sz w:val="24"/>
        </w:rPr>
        <w:t>。</w:t>
      </w:r>
    </w:p>
    <w:p w14:paraId="7B450FC3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1AB198DF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0x22.1 语法：while ... wend</w:t>
      </w:r>
    </w:p>
    <w:p w14:paraId="5DFD738A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x = 1</w:t>
      </w:r>
    </w:p>
    <w:p w14:paraId="4900E3B5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while x &lt; 100</w:t>
      </w:r>
    </w:p>
    <w:p w14:paraId="470DBD4F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  print x</w:t>
      </w:r>
    </w:p>
    <w:p w14:paraId="1BCE84A2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40   x = x * 2</w:t>
      </w:r>
    </w:p>
    <w:p w14:paraId="68C5731B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50 wend</w:t>
      </w:r>
    </w:p>
    <w:p w14:paraId="064A4EB1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60 print "end, x="; x</w:t>
      </w:r>
    </w:p>
    <w:p w14:paraId="2E702224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70 end</w:t>
      </w:r>
    </w:p>
    <w:p w14:paraId="70412F55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运行结果：</w:t>
      </w:r>
    </w:p>
    <w:p w14:paraId="6640350B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</w:t>
      </w:r>
    </w:p>
    <w:p w14:paraId="357CE787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</w:t>
      </w:r>
    </w:p>
    <w:p w14:paraId="0B83E51E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4</w:t>
      </w:r>
    </w:p>
    <w:p w14:paraId="4A8D62B9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8</w:t>
      </w:r>
    </w:p>
    <w:p w14:paraId="7F95BAE9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</w:t>
      </w:r>
    </w:p>
    <w:p w14:paraId="6370FA7F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6</w:t>
      </w:r>
    </w:p>
    <w:p w14:paraId="0AF01754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</w:t>
      </w:r>
    </w:p>
    <w:p w14:paraId="78BD3E4A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</w:t>
      </w:r>
    </w:p>
    <w:p w14:paraId="52D3618E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6</w:t>
      </w:r>
    </w:p>
    <w:p w14:paraId="56D6D73E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4</w:t>
      </w:r>
    </w:p>
    <w:p w14:paraId="652FEFBA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end, x=128</w:t>
      </w:r>
    </w:p>
    <w:p w14:paraId="59801B83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逐块拆解：</w:t>
      </w:r>
    </w:p>
    <w:p w14:paraId="068D47EF">
      <w:pPr>
        <w:pStyle w:val="16"/>
        <w:spacing w:after="60" w:line="300" w:lineRule="auto"/>
      </w:pPr>
      <w:r>
        <w:rPr>
          <w:rStyle w:val="165"/>
          <w:rFonts w:ascii="Consolas" w:hAnsi="Consolas" w:eastAsia="微软雅黑"/>
          <w:b w:val="0"/>
          <w:i w:val="0"/>
          <w:sz w:val="24"/>
        </w:rPr>
        <w:t>while x &lt; 100</w:t>
      </w:r>
      <w:r>
        <w:rPr>
          <w:rFonts w:ascii="微软雅黑" w:hAnsi="微软雅黑" w:eastAsia="微软雅黑"/>
          <w:b w:val="0"/>
          <w:i w:val="0"/>
          <w:sz w:val="24"/>
        </w:rPr>
        <w:t>：每圈开头</w:t>
      </w:r>
      <w:r>
        <w:rPr>
          <w:rFonts w:ascii="微软雅黑" w:hAnsi="微软雅黑" w:eastAsia="微软雅黑"/>
          <w:b/>
          <w:i w:val="0"/>
          <w:sz w:val="24"/>
        </w:rPr>
        <w:t>先检查</w:t>
      </w:r>
      <w:r>
        <w:rPr>
          <w:rFonts w:ascii="微软雅黑" w:hAnsi="微软雅黑" w:eastAsia="微软雅黑"/>
          <w:b w:val="0"/>
          <w:i w:val="0"/>
          <w:sz w:val="24"/>
        </w:rPr>
        <w:t>条件。成立就进循环体，不成立就跳到 wend 之后。</w:t>
      </w:r>
    </w:p>
    <w:p w14:paraId="2328A480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 xml:space="preserve">循环体里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x = x * 2</w:t>
      </w:r>
      <w:r>
        <w:rPr>
          <w:rFonts w:ascii="微软雅黑" w:hAnsi="微软雅黑" w:eastAsia="微软雅黑"/>
          <w:b w:val="0"/>
          <w:i w:val="0"/>
          <w:sz w:val="24"/>
        </w:rPr>
        <w:t xml:space="preserve"> 每圈翻倍——</w:t>
      </w:r>
      <w:r>
        <w:rPr>
          <w:rFonts w:ascii="微软雅黑" w:hAnsi="微软雅黑" w:eastAsia="微软雅黑"/>
          <w:b/>
          <w:i w:val="0"/>
          <w:sz w:val="24"/>
        </w:rPr>
        <w:t>必须有人推动条件变化</w:t>
      </w:r>
      <w:r>
        <w:rPr>
          <w:rFonts w:ascii="微软雅黑" w:hAnsi="微软雅黑" w:eastAsia="微软雅黑"/>
          <w:b w:val="0"/>
          <w:i w:val="0"/>
          <w:sz w:val="24"/>
        </w:rPr>
        <w:t>。</w:t>
      </w:r>
    </w:p>
    <w:p w14:paraId="2FA0B7CB">
      <w:pPr>
        <w:pStyle w:val="16"/>
        <w:spacing w:after="60" w:line="300" w:lineRule="auto"/>
      </w:pPr>
      <w:r>
        <w:rPr>
          <w:rStyle w:val="165"/>
          <w:rFonts w:ascii="Consolas" w:hAnsi="Consolas" w:eastAsia="微软雅黑"/>
          <w:b w:val="0"/>
          <w:i w:val="0"/>
          <w:sz w:val="24"/>
        </w:rPr>
        <w:t>wend</w:t>
      </w:r>
      <w:r>
        <w:rPr>
          <w:rFonts w:ascii="微软雅黑" w:hAnsi="微软雅黑" w:eastAsia="微软雅黑"/>
          <w:b w:val="0"/>
          <w:i w:val="0"/>
          <w:sz w:val="24"/>
        </w:rPr>
        <w:t>（while end 的缩写）：循环体的终点，跳回 while 再检查。</w:t>
      </w:r>
    </w:p>
    <w:p w14:paraId="5F974018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第 60 行打印的 x 是 128：最后一次检查时 x 已是 128，不小于 100，循环退出。看懂这个 128，你就看懂了 while 的检查时机。</w:t>
      </w:r>
    </w:p>
    <w:p w14:paraId="67E4A321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while 的灵魂一句话：循环体里必须干点让条件“趋向结束”的事</w:t>
      </w:r>
      <w:r>
        <w:rPr>
          <w:rFonts w:ascii="微软雅黑" w:hAnsi="微软雅黑" w:eastAsia="微软雅黑"/>
          <w:b w:val="0"/>
          <w:i w:val="0"/>
          <w:sz w:val="24"/>
        </w:rPr>
        <w:t>（本例是 x 翻倍），否则条件永远成立——那就是死循环了。</w:t>
      </w:r>
    </w:p>
    <w:p w14:paraId="298190AE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442657AC"/>
    <w:p w14:paraId="18AEA8FB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0x22.2 for 还是 while？一道选择题</w:t>
      </w:r>
    </w:p>
    <w:p w14:paraId="31431023">
      <w:pPr>
        <w:pStyle w:val="16"/>
        <w:spacing w:after="60" w:line="300" w:lineRule="auto"/>
      </w:pPr>
      <w:r>
        <w:rPr>
          <w:rFonts w:ascii="微软雅黑" w:hAnsi="微软雅黑" w:eastAsia="微软雅黑"/>
          <w:b/>
          <w:i w:val="0"/>
          <w:sz w:val="24"/>
        </w:rPr>
        <w:t>知道圈数</w:t>
      </w:r>
      <w:r>
        <w:rPr>
          <w:rFonts w:ascii="微软雅黑" w:hAnsi="微软雅黑" w:eastAsia="微软雅黑"/>
          <w:b w:val="0"/>
          <w:i w:val="0"/>
          <w:sz w:val="24"/>
        </w:rPr>
        <w:t xml:space="preserve">（10 次、100 个、嵌套铺格）→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for</w:t>
      </w:r>
    </w:p>
    <w:p w14:paraId="19FFBB3E">
      <w:pPr>
        <w:pStyle w:val="16"/>
        <w:spacing w:after="60" w:line="300" w:lineRule="auto"/>
      </w:pPr>
      <w:r>
        <w:rPr>
          <w:rFonts w:ascii="微软雅黑" w:hAnsi="微软雅黑" w:eastAsia="微软雅黑"/>
          <w:b/>
          <w:i w:val="0"/>
          <w:sz w:val="24"/>
        </w:rPr>
        <w:t>不知道圈数</w:t>
      </w:r>
      <w:r>
        <w:rPr>
          <w:rFonts w:ascii="微软雅黑" w:hAnsi="微软雅黑" w:eastAsia="微软雅黑"/>
          <w:b w:val="0"/>
          <w:i w:val="0"/>
          <w:sz w:val="24"/>
        </w:rPr>
        <w:t xml:space="preserve">（等连接、等猜中、翻倍到某数）→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while</w:t>
      </w:r>
    </w:p>
    <w:p w14:paraId="381A1ABD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拿不准就问自己：“圈数写死在 to 后面合理吗？”合理用 for，不合理用 while。两者还能互换着写，但各干各的活最顺手。</w:t>
      </w:r>
    </w:p>
    <w:p w14:paraId="44C49FF8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0x22.3 死循环与保险丝：超时保护</w:t>
      </w:r>
    </w:p>
    <w:p w14:paraId="11956519">
      <w:pPr>
        <w:spacing w:after="120" w:line="312" w:lineRule="auto"/>
        <w:jc w:val="both"/>
      </w:pPr>
      <w:r>
        <w:rPr>
          <w:rStyle w:val="165"/>
          <w:rFonts w:ascii="Consolas" w:hAnsi="Consolas" w:eastAsia="微软雅黑"/>
          <w:b w:val="0"/>
          <w:i w:val="0"/>
          <w:sz w:val="24"/>
        </w:rPr>
        <w:t>while 1</w:t>
      </w:r>
      <w:r>
        <w:rPr>
          <w:rFonts w:ascii="微软雅黑" w:hAnsi="微软雅黑" w:eastAsia="微软雅黑"/>
          <w:b w:val="0"/>
          <w:i w:val="0"/>
          <w:sz w:val="24"/>
        </w:rPr>
        <w:t xml:space="preserve"> 是恒真条件（非 0 即真），写出这种程序就</w:t>
      </w:r>
      <w:r>
        <w:rPr>
          <w:rFonts w:ascii="微软雅黑" w:hAnsi="微软雅黑" w:eastAsia="微软雅黑"/>
          <w:b/>
          <w:i w:val="0"/>
          <w:sz w:val="24"/>
        </w:rPr>
        <w:t>永远转下去</w:t>
      </w:r>
      <w:r>
        <w:rPr>
          <w:rFonts w:ascii="微软雅黑" w:hAnsi="微软雅黑" w:eastAsia="微软雅黑"/>
          <w:b w:val="0"/>
          <w:i w:val="0"/>
          <w:sz w:val="24"/>
        </w:rPr>
        <w:t>：</w:t>
      </w:r>
    </w:p>
    <w:p w14:paraId="1F7D4290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while 1</w:t>
      </w:r>
    </w:p>
    <w:p w14:paraId="791ED33A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  print "tick"</w:t>
      </w:r>
    </w:p>
    <w:p w14:paraId="2FBCC4CB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30 wend</w:t>
      </w:r>
    </w:p>
    <w:p w14:paraId="75620152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别慌——系统给你上了保险丝：</w:t>
      </w:r>
      <w:r>
        <w:rPr>
          <w:rFonts w:ascii="微软雅黑" w:hAnsi="微软雅黑" w:eastAsia="微软雅黑"/>
          <w:b/>
          <w:i w:val="0"/>
          <w:sz w:val="24"/>
        </w:rPr>
        <w:t>每个程序最多执行 100000 步，超限强制终止</w:t>
      </w:r>
      <w:r>
        <w:rPr>
          <w:rFonts w:ascii="微软雅黑" w:hAnsi="微软雅黑" w:eastAsia="微软雅黑"/>
          <w:b w:val="0"/>
          <w:i w:val="0"/>
          <w:sz w:val="24"/>
        </w:rPr>
        <w:t>，屏幕报“超时保护”。所以最坏情况也不是死机，是程序被“拔电”。上面这个程序打一阵 tick 后就会被收走。</w:t>
      </w:r>
    </w:p>
    <w:p w14:paraId="4CB2A0F2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保险丝是保命的，不是用来依赖的：</w:t>
      </w:r>
      <w:r>
        <w:rPr>
          <w:rFonts w:ascii="微软雅黑" w:hAnsi="微软雅黑" w:eastAsia="微软雅黑"/>
          <w:b/>
          <w:i w:val="0"/>
          <w:sz w:val="24"/>
        </w:rPr>
        <w:t>发布给别人用的程序，循环条件必须能正常结束</w:t>
      </w:r>
      <w:r>
        <w:rPr>
          <w:rFonts w:ascii="微软雅黑" w:hAnsi="微软雅黑" w:eastAsia="微软雅黑"/>
          <w:b w:val="0"/>
          <w:i w:val="0"/>
          <w:sz w:val="24"/>
        </w:rPr>
        <w:t xml:space="preserve">。你私自玩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while 1</w:t>
      </w:r>
      <w:r>
        <w:rPr>
          <w:rFonts w:ascii="微软雅黑" w:hAnsi="微软雅黑" w:eastAsia="微软雅黑"/>
          <w:b w:val="0"/>
          <w:i w:val="0"/>
          <w:sz w:val="24"/>
        </w:rPr>
        <w:t xml:space="preserve"> 没事，上架程序靠保险丝收尾会被用户骂。</w:t>
      </w:r>
    </w:p>
    <w:tbl>
      <w:tblPr>
        <w:tblStyle w:val="32"/>
        <w:tblW w:w="0" w:type="auto"/>
        <w:jc w:val="center"/>
        <w:tblLayout w:type="fixed"/>
        <w:tblCellMar>
          <w:top w:w="40" w:type="dxa"/>
          <w:left w:w="144" w:type="dxa"/>
          <w:bottom w:w="40" w:type="dxa"/>
          <w:right w:w="144" w:type="dxa"/>
        </w:tblCellMar>
      </w:tblPr>
      <w:tblGrid>
        <w:gridCol w:w="9406"/>
      </w:tblGrid>
      <w:tr w14:paraId="5B5AD81C">
        <w:tblPrEx>
          <w:tblCellMar>
            <w:top w:w="40" w:type="dxa"/>
            <w:left w:w="144" w:type="dxa"/>
            <w:bottom w:w="40" w:type="dxa"/>
            <w:right w:w="144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E0B84C" w:sz="4" w:space="0"/>
              <w:left w:val="single" w:color="E0B84C" w:sz="4" w:space="0"/>
              <w:bottom w:val="single" w:color="E0B84C" w:sz="4" w:space="0"/>
              <w:right w:val="single" w:color="E0B84C" w:sz="4" w:space="0"/>
            </w:tcBorders>
            <w:shd w:val="clear" w:color="auto" w:fill="FFF9E6"/>
            <w:vAlign w:val="center"/>
          </w:tcPr>
          <w:p w14:paraId="61480505">
            <w:pPr>
              <w:spacing w:after="8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22"/>
              </w:rPr>
              <w:t>彩蛋 E09：电磁炉同款设计</w:t>
            </w:r>
          </w:p>
          <w:p w14:paraId="4D665206">
            <w:pPr>
              <w:spacing w:after="8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超时保护和电磁炉“干烧断电”是同一种工程哲学：不听话宁可停机，也不烧锅。你以后设计任何“会自动跑的东西”（程序、机器人、闹钟），都要问一句：它卡住了，谁拉闸？</w:t>
            </w:r>
          </w:p>
        </w:tc>
      </w:tr>
    </w:tbl>
    <w:p w14:paraId="226E928F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0x22.4 实战：翻倍超过 1000</w:t>
      </w:r>
    </w:p>
    <w:p w14:paraId="5E2C4178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x = 1</w:t>
      </w:r>
    </w:p>
    <w:p w14:paraId="6EEB4FDF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while x &lt;= 1000</w:t>
      </w:r>
    </w:p>
    <w:p w14:paraId="20BCA5CC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  x = x * 2</w:t>
      </w:r>
    </w:p>
    <w:p w14:paraId="7C4B6EE1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40 wend</w:t>
      </w:r>
    </w:p>
    <w:p w14:paraId="442684FF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50 print x</w:t>
      </w:r>
    </w:p>
    <w:p w14:paraId="6628A982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60 end</w:t>
      </w:r>
    </w:p>
    <w:p w14:paraId="0CB7253C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 xml:space="preserve">打印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1024</w:t>
      </w:r>
      <w:r>
        <w:rPr>
          <w:rFonts w:ascii="微软雅黑" w:hAnsi="微软雅黑" w:eastAsia="微软雅黑"/>
          <w:b w:val="0"/>
          <w:i w:val="0"/>
          <w:sz w:val="24"/>
        </w:rPr>
        <w:t>。1、2、4……一路翻到第一个超过 1000 的数。这个“</w:t>
      </w:r>
      <w:r>
        <w:rPr>
          <w:rFonts w:ascii="微软雅黑" w:hAnsi="微软雅黑" w:eastAsia="微软雅黑"/>
          <w:b/>
          <w:i w:val="0"/>
          <w:sz w:val="24"/>
        </w:rPr>
        <w:t>直到超过某值才停</w:t>
      </w:r>
      <w:r>
        <w:rPr>
          <w:rFonts w:ascii="微软雅黑" w:hAnsi="微软雅黑" w:eastAsia="微软雅黑"/>
          <w:b w:val="0"/>
          <w:i w:val="0"/>
          <w:sz w:val="24"/>
        </w:rPr>
        <w:t>“的结构，while 一眼写出来，for 反而费劲——体会到了吧。</w:t>
      </w:r>
    </w:p>
    <w:p w14:paraId="17910AB5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0x22.5 实战：带超时的等 WiFi</w:t>
      </w:r>
    </w:p>
    <w:p w14:paraId="469253C4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 xml:space="preserve">联网程序第一步是等 WiFi 连上——这活儿天生 while（不知道几秒连上）。但直接写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while wifistat() = 0 : wend</w:t>
      </w:r>
      <w:r>
        <w:rPr>
          <w:rFonts w:ascii="微软雅黑" w:hAnsi="微软雅黑" w:eastAsia="微软雅黑"/>
          <w:b w:val="0"/>
          <w:i w:val="0"/>
          <w:sz w:val="24"/>
        </w:rPr>
        <w:t xml:space="preserve"> 有隐患：万一 WiFi 永远连不上，循环就靠保险丝收场，很丢人。职业写法是</w:t>
      </w:r>
      <w:r>
        <w:rPr>
          <w:rFonts w:ascii="微软雅黑" w:hAnsi="微软雅黑" w:eastAsia="微软雅黑"/>
          <w:b/>
          <w:i w:val="0"/>
          <w:sz w:val="24"/>
        </w:rPr>
        <w:t>自己带计数超时</w:t>
      </w:r>
      <w:r>
        <w:rPr>
          <w:rFonts w:ascii="微软雅黑" w:hAnsi="微软雅黑" w:eastAsia="微软雅黑"/>
          <w:b w:val="0"/>
          <w:i w:val="0"/>
          <w:sz w:val="24"/>
        </w:rPr>
        <w:t>（WiFi 由系统设置连好，程序只等状态变 1）：</w:t>
      </w:r>
    </w:p>
    <w:p w14:paraId="60AC6B5E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t = 0</w:t>
      </w:r>
    </w:p>
    <w:p w14:paraId="5F0A86AF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while wifistat() = 0</w:t>
      </w:r>
    </w:p>
    <w:p w14:paraId="6F4FBE08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  t = t + 1</w:t>
      </w:r>
    </w:p>
    <w:p w14:paraId="0A4B33A4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40   if t &gt; 50000 then print "wifi timeout, 去系统设置连网" : end</w:t>
      </w:r>
    </w:p>
    <w:p w14:paraId="2121C57C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50 wend</w:t>
      </w:r>
    </w:p>
    <w:p w14:paraId="02AD84E4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60 print "wifi ok"</w:t>
      </w:r>
    </w:p>
    <w:p w14:paraId="51972694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70 end</w:t>
      </w:r>
    </w:p>
    <w:p w14:paraId="6C158B08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每空转一圈 t 加 1，t 超过 5 万次（大约几秒）就主动放弃。</w:t>
      </w:r>
      <w:r>
        <w:rPr>
          <w:rFonts w:ascii="微软雅黑" w:hAnsi="微软雅黑" w:eastAsia="微软雅黑"/>
          <w:b/>
          <w:i w:val="0"/>
          <w:sz w:val="24"/>
        </w:rPr>
        <w:t>“等，但给等待设个死线”</w:t>
      </w:r>
      <w:r>
        <w:rPr>
          <w:rFonts w:ascii="微软雅黑" w:hAnsi="微软雅黑" w:eastAsia="微软雅黑"/>
          <w:b w:val="0"/>
          <w:i w:val="0"/>
          <w:sz w:val="24"/>
        </w:rPr>
        <w:t>——这是所有联网程序的标准开场，0x61 、0x83 都直接搬它。记住骨架：计数变量 + 循环里加一 + 超线就撤。</w:t>
      </w:r>
    </w:p>
    <w:p w14:paraId="5BF75152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73884847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练习题</w:t>
      </w:r>
    </w:p>
    <w:p w14:paraId="45122953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练习 1</w:t>
      </w:r>
      <w:r>
        <w:rPr>
          <w:rFonts w:ascii="微软雅黑" w:hAnsi="微软雅黑" w:eastAsia="微软雅黑"/>
          <w:b w:val="0"/>
          <w:i w:val="0"/>
          <w:sz w:val="24"/>
        </w:rPr>
        <w:t xml:space="preserve">：用 while 倒数打印 10、9、8……1，最后打印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launch!</w:t>
      </w:r>
      <w:r>
        <w:rPr>
          <w:rFonts w:ascii="微软雅黑" w:hAnsi="微软雅黑" w:eastAsia="微软雅黑"/>
          <w:b w:val="0"/>
          <w:i w:val="0"/>
          <w:sz w:val="24"/>
        </w:rPr>
        <w:t>。</w:t>
      </w:r>
    </w:p>
    <w:tbl>
      <w:tblPr>
        <w:tblStyle w:val="32"/>
        <w:tblW w:w="0" w:type="auto"/>
        <w:jc w:val="center"/>
        <w:tblLayout w:type="fixed"/>
        <w:tblCellMar>
          <w:top w:w="40" w:type="dxa"/>
          <w:left w:w="144" w:type="dxa"/>
          <w:bottom w:w="40" w:type="dxa"/>
          <w:right w:w="144" w:type="dxa"/>
        </w:tblCellMar>
      </w:tblPr>
      <w:tblGrid>
        <w:gridCol w:w="9406"/>
      </w:tblGrid>
      <w:tr w14:paraId="02A48A90">
        <w:tblPrEx>
          <w:tblCellMar>
            <w:top w:w="40" w:type="dxa"/>
            <w:left w:w="144" w:type="dxa"/>
            <w:bottom w:w="40" w:type="dxa"/>
            <w:right w:w="144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0956B7AF">
            <w:pPr>
              <w:spacing w:after="8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提示：i 从 10 起，循环里 print、减 1，条件 i &gt;= 1。倒计时结束了再打印。</w:t>
            </w:r>
          </w:p>
        </w:tc>
      </w:tr>
    </w:tbl>
    <w:p w14:paraId="134A5E2F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0CC6809A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练习 2</w:t>
      </w:r>
      <w:r>
        <w:rPr>
          <w:rFonts w:ascii="微软雅黑" w:hAnsi="微软雅黑" w:eastAsia="微软雅黑"/>
          <w:b w:val="0"/>
          <w:i w:val="0"/>
          <w:sz w:val="24"/>
        </w:rPr>
        <w:t>：1+2+3+…，加到</w:t>
      </w:r>
      <w:r>
        <w:rPr>
          <w:rFonts w:ascii="微软雅黑" w:hAnsi="微软雅黑" w:eastAsia="微软雅黑"/>
          <w:b/>
          <w:i w:val="0"/>
          <w:sz w:val="24"/>
        </w:rPr>
        <w:t>和第一次超过 500</w:t>
      </w:r>
      <w:r>
        <w:rPr>
          <w:rFonts w:ascii="微软雅黑" w:hAnsi="微软雅黑" w:eastAsia="微软雅黑"/>
          <w:b w:val="0"/>
          <w:i w:val="0"/>
          <w:sz w:val="24"/>
        </w:rPr>
        <w:t xml:space="preserve"> 为止，打印加到了第几个数、和是多少。</w:t>
      </w:r>
    </w:p>
    <w:tbl>
      <w:tblPr>
        <w:tblStyle w:val="32"/>
        <w:tblW w:w="0" w:type="auto"/>
        <w:jc w:val="center"/>
        <w:tblLayout w:type="fixed"/>
        <w:tblCellMar>
          <w:top w:w="40" w:type="dxa"/>
          <w:left w:w="144" w:type="dxa"/>
          <w:bottom w:w="40" w:type="dxa"/>
          <w:right w:w="144" w:type="dxa"/>
        </w:tblCellMar>
      </w:tblPr>
      <w:tblGrid>
        <w:gridCol w:w="9406"/>
      </w:tblGrid>
      <w:tr w14:paraId="7596B73A">
        <w:tblPrEx>
          <w:tblCellMar>
            <w:top w:w="40" w:type="dxa"/>
            <w:left w:w="144" w:type="dxa"/>
            <w:bottom w:w="40" w:type="dxa"/>
            <w:right w:w="144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07224275">
            <w:pPr>
              <w:spacing w:after="8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提示：两个变量：s 攒和、i 数个数；while s &lt;= 500；循环里 i 加一、s 加 i。循环后 s、i 各是什么？动笔模拟两圈就明白。</w:t>
            </w:r>
          </w:p>
        </w:tc>
      </w:tr>
    </w:tbl>
    <w:p w14:paraId="66B6529C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练习 3</w:t>
      </w:r>
      <w:r>
        <w:rPr>
          <w:rFonts w:ascii="微软雅黑" w:hAnsi="微软雅黑" w:eastAsia="微软雅黑"/>
          <w:b w:val="0"/>
          <w:i w:val="0"/>
          <w:sz w:val="24"/>
        </w:rPr>
        <w:t>：打印 1~20 中所有</w:t>
      </w:r>
      <w:r>
        <w:rPr>
          <w:rFonts w:ascii="微软雅黑" w:hAnsi="微软雅黑" w:eastAsia="微软雅黑"/>
          <w:b/>
          <w:i w:val="0"/>
          <w:sz w:val="24"/>
        </w:rPr>
        <w:t>不是 5 的倍数</w:t>
      </w:r>
      <w:r>
        <w:rPr>
          <w:rFonts w:ascii="微软雅黑" w:hAnsi="微软雅黑" w:eastAsia="微软雅黑"/>
          <w:b w:val="0"/>
          <w:i w:val="0"/>
          <w:sz w:val="24"/>
        </w:rPr>
        <w:t>的数（用 while + 0x12 的自造余数）。</w:t>
      </w:r>
    </w:p>
    <w:tbl>
      <w:tblPr>
        <w:tblStyle w:val="32"/>
        <w:tblW w:w="0" w:type="auto"/>
        <w:jc w:val="center"/>
        <w:tblLayout w:type="fixed"/>
        <w:tblCellMar>
          <w:top w:w="40" w:type="dxa"/>
          <w:left w:w="144" w:type="dxa"/>
          <w:bottom w:w="40" w:type="dxa"/>
          <w:right w:w="144" w:type="dxa"/>
        </w:tblCellMar>
      </w:tblPr>
      <w:tblGrid>
        <w:gridCol w:w="9406"/>
      </w:tblGrid>
      <w:tr w14:paraId="74789BA9">
        <w:tblPrEx>
          <w:tblCellMar>
            <w:top w:w="40" w:type="dxa"/>
            <w:left w:w="144" w:type="dxa"/>
            <w:bottom w:w="40" w:type="dxa"/>
            <w:right w:w="144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530D887C">
            <w:pPr>
              <w:spacing w:after="8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提示：</w:t>
            </w:r>
            <w:r>
              <w:rPr>
                <w:rStyle w:val="165"/>
                <w:rFonts w:ascii="Consolas" w:hAnsi="Consolas" w:eastAsia="微软雅黑"/>
                <w:b w:val="0"/>
                <w:i w:val="0"/>
                <w:sz w:val="22"/>
              </w:rPr>
              <w:t>i mod 5 &lt;&gt; 0</w:t>
            </w: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 xml:space="preserve"> 才打印（0x12.7 的 mod）。</w:t>
            </w:r>
          </w:p>
        </w:tc>
      </w:tr>
    </w:tbl>
    <w:p w14:paraId="3B309F9B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2B015BEC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69979FD2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2E20EC41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53C2EBE3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1533C888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0A79502C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69EFFF02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7974FFEA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51B93099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07C18262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参考答案</w:t>
      </w:r>
      <w:r>
        <w:rPr>
          <w:rFonts w:ascii="微软雅黑" w:hAnsi="微软雅黑" w:eastAsia="微软雅黑"/>
          <w:b w:val="0"/>
          <w:i w:val="0"/>
          <w:sz w:val="24"/>
        </w:rPr>
        <w:t>：</w:t>
      </w:r>
    </w:p>
    <w:p w14:paraId="41DA73E9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练习 1：</w:t>
      </w:r>
    </w:p>
    <w:p w14:paraId="10BC8F0A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i = 10</w:t>
      </w:r>
    </w:p>
    <w:p w14:paraId="0BABDA90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while i &gt;= 1</w:t>
      </w:r>
    </w:p>
    <w:p w14:paraId="7E399BC2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  print i</w:t>
      </w:r>
    </w:p>
    <w:p w14:paraId="5D58F7E0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40   i = i - 1</w:t>
      </w:r>
    </w:p>
    <w:p w14:paraId="70247478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50 wend</w:t>
      </w:r>
    </w:p>
    <w:p w14:paraId="6D3172CC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60 print "launch!"</w:t>
      </w:r>
    </w:p>
    <w:p w14:paraId="7E799A80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70 end</w:t>
      </w:r>
    </w:p>
    <w:p w14:paraId="0F1F8C08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练习 2：</w:t>
      </w:r>
    </w:p>
    <w:p w14:paraId="5E22BB7F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s = 0</w:t>
      </w:r>
    </w:p>
    <w:p w14:paraId="73E7C570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i = 0</w:t>
      </w:r>
    </w:p>
    <w:p w14:paraId="6B6F2F67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while s &lt;= 500</w:t>
      </w:r>
    </w:p>
    <w:p w14:paraId="6071FC37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40   i = i + 1</w:t>
      </w:r>
    </w:p>
    <w:p w14:paraId="58BE542F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50   s = s + i</w:t>
      </w:r>
    </w:p>
    <w:p w14:paraId="25589239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60 wend</w:t>
      </w:r>
    </w:p>
    <w:p w14:paraId="4CEFBEFC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70 print "n="; i</w:t>
      </w:r>
    </w:p>
    <w:p w14:paraId="1BB54384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80 print "sum="; s</w:t>
      </w:r>
    </w:p>
    <w:p w14:paraId="4BDA26ED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90 end</w:t>
      </w:r>
    </w:p>
    <w:p w14:paraId="080B06D2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（跑完 n=32、sum=528。32 个数加起来首次破 500。）</w:t>
      </w:r>
    </w:p>
    <w:p w14:paraId="4A9D2D2D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练习 3：</w:t>
      </w:r>
    </w:p>
    <w:p w14:paraId="33132A8A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i = 1</w:t>
      </w:r>
    </w:p>
    <w:p w14:paraId="108C4410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while i &lt;= 20</w:t>
      </w:r>
    </w:p>
    <w:p w14:paraId="74A7148A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  if i mod 5 &lt;&gt; 0 then print i</w:t>
      </w:r>
    </w:p>
    <w:p w14:paraId="731001D1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40   i = i + 1</w:t>
      </w:r>
    </w:p>
    <w:p w14:paraId="1DB831A5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50 wend</w:t>
      </w:r>
    </w:p>
    <w:p w14:paraId="6DA369CE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60 end</w:t>
      </w:r>
    </w:p>
    <w:p w14:paraId="50EFEC1C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本章小结</w:t>
      </w:r>
    </w:p>
    <w:p w14:paraId="39751AB8">
      <w:pPr>
        <w:pStyle w:val="16"/>
        <w:spacing w:after="60" w:line="300" w:lineRule="auto"/>
      </w:pPr>
      <w:r>
        <w:rPr>
          <w:rStyle w:val="165"/>
          <w:rFonts w:ascii="Consolas" w:hAnsi="Consolas" w:eastAsia="微软雅黑"/>
          <w:b w:val="0"/>
          <w:i w:val="0"/>
          <w:sz w:val="24"/>
        </w:rPr>
        <w:t>while 条件 ... wend</w:t>
      </w:r>
      <w:r>
        <w:rPr>
          <w:rFonts w:ascii="微软雅黑" w:hAnsi="微软雅黑" w:eastAsia="微软雅黑"/>
          <w:b w:val="0"/>
          <w:i w:val="0"/>
          <w:sz w:val="24"/>
        </w:rPr>
        <w:t>：先检查后执行，不知道圈数的循环。</w:t>
      </w:r>
    </w:p>
    <w:p w14:paraId="0F562A27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>循环体必须推动条件变化，否则死循环。</w:t>
      </w:r>
    </w:p>
    <w:p w14:paraId="4380C173">
      <w:pPr>
        <w:pStyle w:val="16"/>
        <w:spacing w:after="60" w:line="300" w:lineRule="auto"/>
      </w:pPr>
      <w:r>
        <w:rPr>
          <w:rStyle w:val="165"/>
          <w:rFonts w:ascii="Consolas" w:hAnsi="Consolas" w:eastAsia="微软雅黑"/>
          <w:b w:val="0"/>
          <w:i w:val="0"/>
          <w:sz w:val="24"/>
        </w:rPr>
        <w:t>while 1</w:t>
      </w:r>
      <w:r>
        <w:rPr>
          <w:rFonts w:ascii="微软雅黑" w:hAnsi="微软雅黑" w:eastAsia="微软雅黑"/>
          <w:b w:val="0"/>
          <w:i w:val="0"/>
          <w:sz w:val="24"/>
        </w:rPr>
        <w:t xml:space="preserve"> 恒真；系统有 100000 步超时保护保命，但正式程序要能自己结束。</w:t>
      </w:r>
    </w:p>
    <w:p w14:paraId="3E635D0F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>等待类任务标配：计数超时（t 加一，超线就撤）。</w:t>
      </w:r>
    </w:p>
    <w:p w14:paraId="14F98778">
      <w:pPr>
        <w:pStyle w:val="16"/>
        <w:bidi w:val="0"/>
        <w:ind w:left="360" w:leftChars="0" w:hanging="360" w:firstLineChars="0"/>
      </w:pPr>
      <w:r>
        <w:t>圈数已知用 for，圈数看情况用 while。</w:t>
      </w:r>
    </w:p>
    <w:p w14:paraId="2367A5FC">
      <w:pPr>
        <w:pStyle w:val="16"/>
        <w:numPr>
          <w:ilvl w:val="0"/>
          <w:numId w:val="0"/>
        </w:numPr>
        <w:spacing w:after="60" w:line="300" w:lineRule="auto"/>
        <w:contextualSpacing/>
        <w:rPr>
          <w:rFonts w:ascii="微软雅黑" w:hAnsi="微软雅黑" w:eastAsia="微软雅黑"/>
          <w:b/>
          <w:i w:val="0"/>
          <w:color w:val="000000"/>
          <w:sz w:val="32"/>
        </w:rPr>
      </w:pPr>
    </w:p>
    <w:p w14:paraId="28AA7D26">
      <w:pPr>
        <w:pStyle w:val="3"/>
        <w:keepNext/>
      </w:pPr>
      <w:r>
        <w:rPr>
          <w:rFonts w:ascii="微软雅黑" w:hAnsi="微软雅黑" w:eastAsia="微软雅黑"/>
          <w:b/>
          <w:i w:val="0"/>
          <w:color w:val="000000"/>
          <w:sz w:val="32"/>
        </w:rPr>
        <w:t>0x31 字符串：文字的加工厂</w:t>
      </w:r>
    </w:p>
    <w:p w14:paraId="6C1BC6A1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你好！今天我们来学习字符串的专题课。前面已经会存串、拼串了，今天上全套设备：量长度、切片子、数变文、文变数，还要解决一个高级问题——</w:t>
      </w:r>
      <w:r>
        <w:rPr>
          <w:rFonts w:ascii="微软雅黑" w:hAnsi="微软雅黑" w:eastAsia="微软雅黑"/>
          <w:b/>
          <w:i w:val="0"/>
          <w:sz w:val="24"/>
        </w:rPr>
        <w:t>怎么用一串文字携带一整队数据</w:t>
      </w:r>
      <w:r>
        <w:rPr>
          <w:rFonts w:ascii="微软雅黑" w:hAnsi="微软雅黑" w:eastAsia="微软雅黑"/>
          <w:b w:val="0"/>
          <w:i w:val="0"/>
          <w:sz w:val="24"/>
        </w:rPr>
        <w:t>（新固件有数组了，但“串当背包”在网络场景仍是基本功）。</w:t>
      </w:r>
    </w:p>
    <w:p w14:paraId="2662ECF8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0x31.1 拼接与铁律复习</w:t>
      </w:r>
    </w:p>
    <w:p w14:paraId="7FB15CD3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 xml:space="preserve">串与串用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+</w:t>
      </w:r>
      <w:r>
        <w:rPr>
          <w:rFonts w:ascii="微软雅黑" w:hAnsi="微软雅黑" w:eastAsia="微软雅黑"/>
          <w:b w:val="0"/>
          <w:i w:val="0"/>
          <w:sz w:val="24"/>
        </w:rPr>
        <w:t xml:space="preserve"> 拼接；</w:t>
      </w:r>
      <w:r>
        <w:rPr>
          <w:rFonts w:ascii="微软雅黑" w:hAnsi="微软雅黑" w:eastAsia="微软雅黑"/>
          <w:b/>
          <w:i w:val="0"/>
          <w:sz w:val="24"/>
        </w:rPr>
        <w:t>串与数不混算</w:t>
      </w:r>
      <w:r>
        <w:rPr>
          <w:rFonts w:ascii="微软雅黑" w:hAnsi="微软雅黑" w:eastAsia="微软雅黑"/>
          <w:b w:val="0"/>
          <w:i w:val="0"/>
          <w:sz w:val="24"/>
        </w:rPr>
        <w:t>（铁律0x02 立的）：</w:t>
      </w:r>
    </w:p>
    <w:p w14:paraId="61A4AE43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name$ = "memoria"</w:t>
      </w:r>
    </w:p>
    <w:p w14:paraId="17BA9FBE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msg$ = "hello, " + name$ + "!"</w:t>
      </w:r>
    </w:p>
    <w:p w14:paraId="7CF36964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print msg$</w:t>
      </w:r>
    </w:p>
    <w:p w14:paraId="7FEAF5DC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40 print "version " + str$(2)</w:t>
      </w:r>
    </w:p>
    <w:p w14:paraId="1322CBBB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50 end</w:t>
      </w:r>
    </w:p>
    <w:p w14:paraId="13D11718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第 40 行：数字 2 想拼进文字，先过海关——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str$(2)</w:t>
      </w:r>
      <w:r>
        <w:rPr>
          <w:rFonts w:ascii="微软雅黑" w:hAnsi="微软雅黑" w:eastAsia="微软雅黑"/>
          <w:b w:val="0"/>
          <w:i w:val="0"/>
          <w:sz w:val="24"/>
        </w:rPr>
        <w:t xml:space="preserve"> 把数字变成串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"2"</w:t>
      </w:r>
      <w:r>
        <w:rPr>
          <w:rFonts w:ascii="微软雅黑" w:hAnsi="微软雅黑" w:eastAsia="微软雅黑"/>
          <w:b w:val="0"/>
          <w:i w:val="0"/>
          <w:sz w:val="24"/>
        </w:rPr>
        <w:t>。</w:t>
      </w:r>
      <w:r>
        <w:rPr>
          <w:rFonts w:ascii="微软雅黑" w:hAnsi="微软雅黑" w:eastAsia="微软雅黑"/>
          <w:b/>
          <w:i w:val="0"/>
          <w:sz w:val="24"/>
        </w:rPr>
        <w:t>str$ 是“数字→文字”的签证处</w:t>
      </w:r>
      <w:r>
        <w:rPr>
          <w:rFonts w:ascii="微软雅黑" w:hAnsi="微软雅黑" w:eastAsia="微软雅黑"/>
          <w:b w:val="0"/>
          <w:i w:val="0"/>
          <w:sz w:val="24"/>
        </w:rPr>
        <w:t>。</w:t>
      </w:r>
    </w:p>
    <w:p w14:paraId="1CB1BC57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2C298918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0x31.2 val：回程船票</w:t>
      </w:r>
    </w:p>
    <w:p w14:paraId="293A9897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反方向，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val(s$)</w:t>
      </w:r>
      <w:r>
        <w:rPr>
          <w:rFonts w:ascii="微软雅黑" w:hAnsi="微软雅黑" w:eastAsia="微软雅黑"/>
          <w:b w:val="0"/>
          <w:i w:val="0"/>
          <w:sz w:val="24"/>
        </w:rPr>
        <w:t xml:space="preserve"> 把文字变回数字：</w:t>
      </w:r>
    </w:p>
    <w:p w14:paraId="47E1BD56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a$ = "123"</w:t>
      </w:r>
    </w:p>
    <w:p w14:paraId="24569AD1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x = val(a$) + 1</w:t>
      </w:r>
    </w:p>
    <w:p w14:paraId="6ABDC031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print x</w:t>
      </w:r>
    </w:p>
    <w:p w14:paraId="611947A7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40 end</w:t>
      </w:r>
    </w:p>
    <w:p w14:paraId="67466142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 xml:space="preserve">打印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124</w:t>
      </w:r>
      <w:r>
        <w:rPr>
          <w:rFonts w:ascii="微软雅黑" w:hAnsi="微软雅黑" w:eastAsia="微软雅黑"/>
          <w:b w:val="0"/>
          <w:i w:val="0"/>
          <w:sz w:val="24"/>
        </w:rPr>
        <w:t>。没 val 的话，“123” 只是一串字符，不能拿来算。</w:t>
      </w:r>
    </w:p>
    <w:p w14:paraId="2167F872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一个贴心设定：val 遇到</w:t>
      </w:r>
      <w:r>
        <w:rPr>
          <w:rFonts w:ascii="微软雅黑" w:hAnsi="微软雅黑" w:eastAsia="微软雅黑"/>
          <w:b/>
          <w:i w:val="0"/>
          <w:sz w:val="24"/>
        </w:rPr>
        <w:t>不是数字的串，返回 0，不报错</w:t>
      </w:r>
      <w:r>
        <w:rPr>
          <w:rFonts w:ascii="微软雅黑" w:hAnsi="微软雅黑" w:eastAsia="微软雅黑"/>
          <w:b w:val="0"/>
          <w:i w:val="0"/>
          <w:sz w:val="24"/>
        </w:rPr>
        <w:t>。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val("abc")</w:t>
      </w:r>
      <w:r>
        <w:rPr>
          <w:rFonts w:ascii="微软雅黑" w:hAnsi="微软雅黑" w:eastAsia="微软雅黑"/>
          <w:b w:val="0"/>
          <w:i w:val="0"/>
          <w:sz w:val="24"/>
        </w:rPr>
        <w:t xml:space="preserve"> 得 0。程序不会炸，但你要知道 0 可能是“没转出来”，别把它当真数据。</w:t>
      </w:r>
    </w:p>
    <w:p w14:paraId="0098BD5B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这俩函数在哪最有用？</w:t>
      </w:r>
      <w:r>
        <w:rPr>
          <w:rFonts w:ascii="微软雅黑" w:hAnsi="微软雅黑" w:eastAsia="微软雅黑"/>
          <w:b/>
          <w:i w:val="0"/>
          <w:sz w:val="24"/>
        </w:rPr>
        <w:t>网络</w:t>
      </w:r>
      <w:r>
        <w:rPr>
          <w:rFonts w:ascii="微软雅黑" w:hAnsi="微软雅黑" w:eastAsia="微软雅黑"/>
          <w:b w:val="0"/>
          <w:i w:val="0"/>
          <w:sz w:val="24"/>
        </w:rPr>
        <w:t>。服务器发回来的响应体 r$ 是文字，里面的数字要算术就得 val——0x61 HTTP 客户端见真章。</w:t>
      </w:r>
    </w:p>
    <w:p w14:paraId="357B502A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0x31.3 len：量长度（按字符量）</w:t>
      </w:r>
    </w:p>
    <w:p w14:paraId="2D07A0C8">
      <w:pPr>
        <w:spacing w:after="120" w:line="312" w:lineRule="auto"/>
        <w:jc w:val="both"/>
      </w:pPr>
      <w:r>
        <w:rPr>
          <w:rStyle w:val="165"/>
          <w:rFonts w:ascii="Consolas" w:hAnsi="Consolas" w:eastAsia="微软雅黑"/>
          <w:b w:val="0"/>
          <w:i w:val="0"/>
          <w:sz w:val="24"/>
        </w:rPr>
        <w:t>len(s$)</w:t>
      </w:r>
      <w:r>
        <w:rPr>
          <w:rFonts w:ascii="微软雅黑" w:hAnsi="微软雅黑" w:eastAsia="微软雅黑"/>
          <w:b w:val="0"/>
          <w:i w:val="0"/>
          <w:sz w:val="24"/>
        </w:rPr>
        <w:t xml:space="preserve"> 返回串的长度——</w:t>
      </w:r>
      <w:r>
        <w:rPr>
          <w:rFonts w:ascii="微软雅黑" w:hAnsi="微软雅黑" w:eastAsia="微软雅黑"/>
          <w:b/>
          <w:i w:val="0"/>
          <w:sz w:val="24"/>
        </w:rPr>
        <w:t>按字符量，汉字算 1 个字符</w:t>
      </w:r>
      <w:r>
        <w:rPr>
          <w:rFonts w:ascii="微软雅黑" w:hAnsi="微软雅黑" w:eastAsia="微软雅黑"/>
          <w:b w:val="0"/>
          <w:i w:val="0"/>
          <w:sz w:val="24"/>
        </w:rPr>
        <w:t>：</w:t>
      </w:r>
    </w:p>
    <w:p w14:paraId="3F855614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print len("abc")</w:t>
      </w:r>
    </w:p>
    <w:p w14:paraId="577A2634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print len("好")</w:t>
      </w:r>
    </w:p>
    <w:p w14:paraId="2A647ED0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30 end</w:t>
      </w:r>
    </w:p>
    <w:p w14:paraId="6ACB00CA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 xml:space="preserve">打印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3</w:t>
      </w:r>
      <w:r>
        <w:rPr>
          <w:rFonts w:ascii="微软雅黑" w:hAnsi="微软雅黑" w:eastAsia="微软雅黑"/>
          <w:b w:val="0"/>
          <w:i w:val="0"/>
          <w:sz w:val="24"/>
        </w:rPr>
        <w:t xml:space="preserve"> 和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1</w:t>
      </w:r>
      <w:r>
        <w:rPr>
          <w:rFonts w:ascii="微软雅黑" w:hAnsi="微软雅黑" w:eastAsia="微软雅黑"/>
          <w:b w:val="0"/>
          <w:i w:val="0"/>
          <w:sz w:val="24"/>
        </w:rPr>
        <w:t>。</w:t>
      </w:r>
      <w:r>
        <w:rPr>
          <w:rFonts w:ascii="微软雅黑" w:hAnsi="微软雅黑" w:eastAsia="微软雅黑"/>
          <w:b/>
          <w:i w:val="0"/>
          <w:sz w:val="24"/>
        </w:rPr>
        <w:t>按字符量</w:t>
      </w:r>
      <w:r>
        <w:rPr>
          <w:rFonts w:ascii="微软雅黑" w:hAnsi="微软雅黑" w:eastAsia="微软雅黑"/>
          <w:b w:val="0"/>
          <w:i w:val="0"/>
          <w:sz w:val="24"/>
        </w:rPr>
        <w:t>——中文一个汉字算 1 个字符，跟“人眼数出来的字数”一致。老版本按字节量（1 汉字 = UTF-8 3 字节），新固件已改为按字符，写程序不用再数 3 的倍数。</w:t>
      </w:r>
    </w:p>
    <w:p w14:paraId="721E5A41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实用推论：</w:t>
      </w:r>
      <w:r>
        <w:rPr>
          <w:rFonts w:ascii="微软雅黑" w:hAnsi="微软雅黑" w:eastAsia="微软雅黑"/>
          <w:b/>
          <w:i w:val="0"/>
          <w:sz w:val="24"/>
        </w:rPr>
        <w:t>每行程序上限 96 字节</w:t>
      </w:r>
      <w:r>
        <w:rPr>
          <w:rFonts w:ascii="微软雅黑" w:hAnsi="微软雅黑" w:eastAsia="微软雅黑"/>
          <w:b w:val="0"/>
          <w:i w:val="0"/>
          <w:sz w:val="24"/>
        </w:rPr>
        <w:t>（约 32 个汉字，按字节上限），print 打 10 个汉字没问题。</w:t>
      </w:r>
    </w:p>
    <w:p w14:paraId="2C4DCD8D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2C552082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42147F15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0x31.4 切片三兄弟：left$ / right$ / mid$</w:t>
      </w:r>
    </w:p>
    <w:p w14:paraId="4C15B0AD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从一串文字里切出一部分：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9"/>
        <w:gridCol w:w="3761"/>
        <w:gridCol w:w="3573"/>
      </w:tblGrid>
      <w:tr w14:paraId="28E17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69" w:type="dxa"/>
            <w:shd w:val="clear" w:color="auto" w:fill="D9D9D9"/>
            <w:vAlign w:val="center"/>
          </w:tcPr>
          <w:p w14:paraId="7B6F6C0B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函数</w:t>
            </w:r>
          </w:p>
        </w:tc>
        <w:tc>
          <w:tcPr>
            <w:tcW w:w="3761" w:type="dxa"/>
            <w:shd w:val="clear" w:color="auto" w:fill="D9D9D9"/>
            <w:vAlign w:val="center"/>
          </w:tcPr>
          <w:p w14:paraId="4CEE391D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意思</w:t>
            </w:r>
          </w:p>
        </w:tc>
        <w:tc>
          <w:tcPr>
            <w:tcW w:w="3573" w:type="dxa"/>
            <w:shd w:val="clear" w:color="auto" w:fill="D9D9D9"/>
            <w:vAlign w:val="center"/>
          </w:tcPr>
          <w:p w14:paraId="066C1047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例子</w:t>
            </w:r>
          </w:p>
        </w:tc>
      </w:tr>
      <w:tr w14:paraId="50CB3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vAlign w:val="center"/>
          </w:tcPr>
          <w:p w14:paraId="79F24D4B">
            <w:pPr>
              <w:spacing w:after="40" w:line="276" w:lineRule="auto"/>
              <w:jc w:val="center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left$(s$, n)</w:t>
            </w:r>
          </w:p>
        </w:tc>
        <w:tc>
          <w:tcPr>
            <w:tcW w:w="3761" w:type="dxa"/>
            <w:vAlign w:val="center"/>
          </w:tcPr>
          <w:p w14:paraId="5B310695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从</w:t>
            </w:r>
            <w:r>
              <w:rPr>
                <w:rFonts w:ascii="微软雅黑" w:hAnsi="微软雅黑" w:eastAsia="微软雅黑"/>
                <w:b/>
                <w:i w:val="0"/>
                <w:sz w:val="21"/>
              </w:rPr>
              <w:t>左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 xml:space="preserve">取 n </w:t>
            </w:r>
            <w:r>
              <w:rPr>
                <w:rFonts w:ascii="微软雅黑" w:hAnsi="微软雅黑" w:eastAsia="微软雅黑"/>
                <w:b/>
                <w:i w:val="0"/>
                <w:sz w:val="21"/>
              </w:rPr>
              <w:t>字符</w:t>
            </w:r>
          </w:p>
        </w:tc>
        <w:tc>
          <w:tcPr>
            <w:tcW w:w="3573" w:type="dxa"/>
            <w:vAlign w:val="center"/>
          </w:tcPr>
          <w:p w14:paraId="2C228131">
            <w:pPr>
              <w:spacing w:after="40" w:line="276" w:lineRule="auto"/>
              <w:jc w:val="center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left$("hello", 2)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 xml:space="preserve"> → </w:t>
            </w: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"he"</w:t>
            </w:r>
          </w:p>
        </w:tc>
      </w:tr>
      <w:tr w14:paraId="10B89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vAlign w:val="center"/>
          </w:tcPr>
          <w:p w14:paraId="56EF06A5">
            <w:pPr>
              <w:spacing w:after="40" w:line="276" w:lineRule="auto"/>
              <w:jc w:val="center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right$(s$, n)</w:t>
            </w:r>
          </w:p>
        </w:tc>
        <w:tc>
          <w:tcPr>
            <w:tcW w:w="3761" w:type="dxa"/>
            <w:vAlign w:val="center"/>
          </w:tcPr>
          <w:p w14:paraId="2552F92B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从</w:t>
            </w:r>
            <w:r>
              <w:rPr>
                <w:rFonts w:ascii="微软雅黑" w:hAnsi="微软雅黑" w:eastAsia="微软雅黑"/>
                <w:b/>
                <w:i w:val="0"/>
                <w:sz w:val="21"/>
              </w:rPr>
              <w:t>右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 xml:space="preserve">取 n </w:t>
            </w:r>
            <w:r>
              <w:rPr>
                <w:rFonts w:ascii="微软雅黑" w:hAnsi="微软雅黑" w:eastAsia="微软雅黑"/>
                <w:b/>
                <w:i w:val="0"/>
                <w:sz w:val="21"/>
              </w:rPr>
              <w:t>字符</w:t>
            </w:r>
          </w:p>
        </w:tc>
        <w:tc>
          <w:tcPr>
            <w:tcW w:w="3573" w:type="dxa"/>
            <w:vAlign w:val="center"/>
          </w:tcPr>
          <w:p w14:paraId="15E5EED5">
            <w:pPr>
              <w:spacing w:after="40" w:line="276" w:lineRule="auto"/>
              <w:jc w:val="center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right$("hello", 2)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 xml:space="preserve"> → </w:t>
            </w: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"lo"</w:t>
            </w:r>
          </w:p>
        </w:tc>
      </w:tr>
      <w:tr w14:paraId="6D395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vAlign w:val="center"/>
          </w:tcPr>
          <w:p w14:paraId="29DD6BEF">
            <w:pPr>
              <w:spacing w:after="40" w:line="276" w:lineRule="auto"/>
              <w:jc w:val="center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mid$(s$, start, len)</w:t>
            </w:r>
          </w:p>
        </w:tc>
        <w:tc>
          <w:tcPr>
            <w:tcW w:w="3761" w:type="dxa"/>
            <w:vAlign w:val="center"/>
          </w:tcPr>
          <w:p w14:paraId="47CBFD7B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 xml:space="preserve">从第 start </w:t>
            </w:r>
            <w:r>
              <w:rPr>
                <w:rFonts w:ascii="微软雅黑" w:hAnsi="微软雅黑" w:eastAsia="微软雅黑"/>
                <w:b/>
                <w:i w:val="0"/>
                <w:sz w:val="21"/>
              </w:rPr>
              <w:t>字符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起取 len 字符</w:t>
            </w:r>
          </w:p>
        </w:tc>
        <w:tc>
          <w:tcPr>
            <w:tcW w:w="3573" w:type="dxa"/>
            <w:vAlign w:val="center"/>
          </w:tcPr>
          <w:p w14:paraId="194D4020">
            <w:pPr>
              <w:spacing w:after="40" w:line="276" w:lineRule="auto"/>
              <w:jc w:val="left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mid$("hello", 2, 3)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 xml:space="preserve"> → </w:t>
            </w: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"ell"</w:t>
            </w:r>
          </w:p>
        </w:tc>
      </w:tr>
    </w:tbl>
    <w:p w14:paraId="5E89285E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 xml:space="preserve">特别注意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mid$</w:t>
      </w:r>
      <w:r>
        <w:rPr>
          <w:rFonts w:ascii="微软雅黑" w:hAnsi="微软雅黑" w:eastAsia="微软雅黑"/>
          <w:b w:val="0"/>
          <w:i w:val="0"/>
          <w:sz w:val="24"/>
        </w:rPr>
        <w:t xml:space="preserve"> 的 start </w:t>
      </w:r>
      <w:r>
        <w:rPr>
          <w:rFonts w:ascii="微软雅黑" w:hAnsi="微软雅黑" w:eastAsia="微软雅黑"/>
          <w:b/>
          <w:i w:val="0"/>
          <w:sz w:val="24"/>
        </w:rPr>
        <w:t>从 1 数起</w:t>
      </w:r>
      <w:r>
        <w:rPr>
          <w:rFonts w:ascii="微软雅黑" w:hAnsi="微软雅黑" w:eastAsia="微软雅黑"/>
          <w:b w:val="0"/>
          <w:i w:val="0"/>
          <w:sz w:val="24"/>
        </w:rPr>
        <w:t>——人从 1 开始数数，这次机器顺着你。三个函数都按</w:t>
      </w:r>
      <w:r>
        <w:rPr>
          <w:rFonts w:ascii="微软雅黑" w:hAnsi="微软雅黑" w:eastAsia="微软雅黑"/>
          <w:b/>
          <w:i w:val="0"/>
          <w:sz w:val="24"/>
        </w:rPr>
        <w:t>字符</w:t>
      </w:r>
      <w:r>
        <w:rPr>
          <w:rFonts w:ascii="微软雅黑" w:hAnsi="微软雅黑" w:eastAsia="微软雅黑"/>
          <w:b w:val="0"/>
          <w:i w:val="0"/>
          <w:sz w:val="24"/>
        </w:rPr>
        <w:t>切，跟 len 一个口径：汉字算 1 个字符，随便掐，绝不会切出半个字的乱码。老版本按字节切（1 汉字 = 3 字节，得按 3 的倍数掐），新固件已改按字符。</w:t>
      </w:r>
    </w:p>
    <w:p w14:paraId="027B52ED">
      <w:pPr>
        <w:spacing w:after="120" w:line="312" w:lineRule="auto"/>
        <w:jc w:val="both"/>
        <w:rPr>
          <w:rFonts w:ascii="微软雅黑" w:hAnsi="微软雅黑" w:eastAsia="微软雅黑"/>
          <w:b/>
          <w:i w:val="0"/>
          <w:color w:val="000000"/>
          <w:sz w:val="28"/>
        </w:rPr>
      </w:pPr>
      <w:r>
        <w:rPr>
          <w:rFonts w:ascii="微软雅黑" w:hAnsi="微软雅黑" w:eastAsia="微软雅黑"/>
          <w:b w:val="0"/>
          <w:i w:val="0"/>
          <w:sz w:val="24"/>
        </w:rPr>
        <w:t>切片最常用的场景：</w:t>
      </w:r>
      <w:r>
        <w:rPr>
          <w:rFonts w:ascii="微软雅黑" w:hAnsi="微软雅黑" w:eastAsia="微软雅黑"/>
          <w:b/>
          <w:i w:val="0"/>
          <w:sz w:val="24"/>
        </w:rPr>
        <w:t>检查开头</w:t>
      </w:r>
      <w:r>
        <w:rPr>
          <w:rFonts w:ascii="微软雅黑" w:hAnsi="微软雅黑" w:eastAsia="微软雅黑"/>
          <w:b w:val="0"/>
          <w:i w:val="0"/>
          <w:sz w:val="24"/>
        </w:rPr>
        <w:t xml:space="preserve">。比如验证文件名是不是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img</w:t>
      </w:r>
      <w:r>
        <w:rPr>
          <w:rFonts w:ascii="微软雅黑" w:hAnsi="微软雅黑" w:eastAsia="微软雅黑"/>
          <w:b w:val="0"/>
          <w:i w:val="0"/>
          <w:sz w:val="24"/>
        </w:rPr>
        <w:t xml:space="preserve"> 打头：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if left$(name$, 3) = "img" then ...</w:t>
      </w:r>
      <w:r>
        <w:rPr>
          <w:rFonts w:ascii="微软雅黑" w:hAnsi="微软雅黑" w:eastAsia="微软雅黑"/>
          <w:b w:val="0"/>
          <w:i w:val="0"/>
          <w:sz w:val="24"/>
        </w:rPr>
        <w:t>。</w:t>
      </w:r>
    </w:p>
    <w:p w14:paraId="332A9F7F">
      <w:pPr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63C5F14C">
      <w:pPr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4A6992CE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0x31.5 chr$：数字变一个字符</w:t>
      </w:r>
    </w:p>
    <w:p w14:paraId="0D3801F7">
      <w:pPr>
        <w:spacing w:after="120" w:line="312" w:lineRule="auto"/>
        <w:jc w:val="both"/>
      </w:pPr>
      <w:r>
        <w:rPr>
          <w:rStyle w:val="165"/>
          <w:rFonts w:ascii="Consolas" w:hAnsi="Consolas" w:eastAsia="微软雅黑"/>
          <w:b w:val="0"/>
          <w:i w:val="0"/>
          <w:sz w:val="24"/>
        </w:rPr>
        <w:t>chr$(n)</w:t>
      </w:r>
      <w:r>
        <w:rPr>
          <w:rFonts w:ascii="微软雅黑" w:hAnsi="微软雅黑" w:eastAsia="微软雅黑"/>
          <w:b w:val="0"/>
          <w:i w:val="0"/>
          <w:sz w:val="24"/>
        </w:rPr>
        <w:t xml:space="preserve"> 把 0~255 的数字变成对应的单字节字符：</w:t>
      </w:r>
    </w:p>
    <w:p w14:paraId="6029D2E6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print chr$(65)</w:t>
      </w:r>
    </w:p>
    <w:p w14:paraId="148E5491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print chr$(97)</w:t>
      </w:r>
    </w:p>
    <w:p w14:paraId="649ECF71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print chr$(48)</w:t>
      </w:r>
    </w:p>
    <w:p w14:paraId="7379BA62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40 end</w:t>
      </w:r>
    </w:p>
    <w:p w14:paraId="61D24A67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 xml:space="preserve">打印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A</w:t>
      </w:r>
      <w:r>
        <w:rPr>
          <w:rFonts w:ascii="微软雅黑" w:hAnsi="微软雅黑" w:eastAsia="微软雅黑"/>
          <w:b w:val="0"/>
          <w:i w:val="0"/>
          <w:sz w:val="24"/>
        </w:rPr>
        <w:t>、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a</w:t>
      </w:r>
      <w:r>
        <w:rPr>
          <w:rFonts w:ascii="微软雅黑" w:hAnsi="微软雅黑" w:eastAsia="微软雅黑"/>
          <w:b w:val="0"/>
          <w:i w:val="0"/>
          <w:sz w:val="24"/>
        </w:rPr>
        <w:t>、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0</w:t>
      </w:r>
      <w:r>
        <w:rPr>
          <w:rFonts w:ascii="微软雅黑" w:hAnsi="微软雅黑" w:eastAsia="微软雅黑"/>
          <w:b w:val="0"/>
          <w:i w:val="0"/>
          <w:sz w:val="24"/>
        </w:rPr>
        <w:t>。数字和字符的对照表叫 ASCII 码，几个常用号背下来有好处：</w:t>
      </w:r>
      <w:r>
        <w:rPr>
          <w:rFonts w:ascii="微软雅黑" w:hAnsi="微软雅黑" w:eastAsia="微软雅黑"/>
          <w:b/>
          <w:i w:val="0"/>
          <w:sz w:val="24"/>
        </w:rPr>
        <w:t>65=A，97=a，48=0，32=空格</w:t>
      </w:r>
      <w:r>
        <w:rPr>
          <w:rFonts w:ascii="微软雅黑" w:hAnsi="微软雅黑" w:eastAsia="微软雅黑"/>
          <w:b w:val="0"/>
          <w:i w:val="0"/>
          <w:sz w:val="24"/>
        </w:rPr>
        <w:t>。大写和小写差 32（65 和 97），这个“差 32”是老牌程序员的肌肉记忆。</w:t>
      </w:r>
    </w:p>
    <w:tbl>
      <w:tblPr>
        <w:tblStyle w:val="32"/>
        <w:tblW w:w="0" w:type="auto"/>
        <w:jc w:val="center"/>
        <w:tblLayout w:type="fixed"/>
        <w:tblCellMar>
          <w:top w:w="40" w:type="dxa"/>
          <w:left w:w="144" w:type="dxa"/>
          <w:bottom w:w="40" w:type="dxa"/>
          <w:right w:w="144" w:type="dxa"/>
        </w:tblCellMar>
      </w:tblPr>
      <w:tblGrid>
        <w:gridCol w:w="9406"/>
      </w:tblGrid>
      <w:tr w14:paraId="722008EF">
        <w:tblPrEx>
          <w:tblCellMar>
            <w:top w:w="40" w:type="dxa"/>
            <w:left w:w="144" w:type="dxa"/>
            <w:bottom w:w="40" w:type="dxa"/>
            <w:right w:w="144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E0B84C" w:sz="4" w:space="0"/>
              <w:left w:val="single" w:color="E0B84C" w:sz="4" w:space="0"/>
              <w:bottom w:val="single" w:color="E0B84C" w:sz="4" w:space="0"/>
              <w:right w:val="single" w:color="E0B84C" w:sz="4" w:space="0"/>
            </w:tcBorders>
            <w:shd w:val="clear" w:color="auto" w:fill="FFF9E6"/>
            <w:vAlign w:val="center"/>
          </w:tcPr>
          <w:p w14:paraId="5B5B5295">
            <w:pPr>
              <w:spacing w:after="8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22"/>
              </w:rPr>
              <w:t>彩蛋 E10：ASCII 是 1963 年的老古董</w:t>
            </w:r>
          </w:p>
          <w:p w14:paraId="20DDB8A7">
            <w:pPr>
              <w:spacing w:after="8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ASCII（美国信息交换标准代码）1963 年定稿，安排编码时 engineers 把 “a” 定为 97、“A” 定为 65——中间空出 32 个号给标点。为什么大小写差 32？据说当年想让“大小写互换”能用一个开关位实现（65+32=97，二进制只差一位）。一个 60 多年前的设计决定，你今天在 BASIC 里按 chr$ 还在受益。另外注意：我们的工具箱里只有 chr$（数字变字符），没有反向的“字符变数字”函数——所以那张对照表，值得背。</w:t>
            </w:r>
          </w:p>
        </w:tc>
      </w:tr>
    </w:tbl>
    <w:p w14:paraId="274F4A1B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094962AB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18D5C12A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0x31.6 数组（新固件）与串当背包</w:t>
      </w:r>
    </w:p>
    <w:p w14:paraId="04F78EE2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新固件里 BASIC 有</w:t>
      </w:r>
      <w:r>
        <w:rPr>
          <w:rFonts w:ascii="微软雅黑" w:hAnsi="微软雅黑" w:eastAsia="微软雅黑"/>
          <w:b/>
          <w:i w:val="0"/>
          <w:sz w:val="24"/>
        </w:rPr>
        <w:t>数组</w:t>
      </w:r>
      <w:r>
        <w:rPr>
          <w:rFonts w:ascii="微软雅黑" w:hAnsi="微软雅黑" w:eastAsia="微软雅黑"/>
          <w:b w:val="0"/>
          <w:i w:val="0"/>
          <w:sz w:val="24"/>
        </w:rPr>
        <w:t>了：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dim a(100)</w:t>
      </w:r>
      <w:r>
        <w:rPr>
          <w:rFonts w:ascii="微软雅黑" w:hAnsi="微软雅黑" w:eastAsia="微软雅黑"/>
          <w:b w:val="0"/>
          <w:i w:val="0"/>
          <w:sz w:val="24"/>
        </w:rPr>
        <w:t xml:space="preserve"> 声明一个能装 101 个数的数组（下标 0~100），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a(3) = 99</w:t>
      </w:r>
      <w:r>
        <w:rPr>
          <w:rFonts w:ascii="微软雅黑" w:hAnsi="微软雅黑" w:eastAsia="微软雅黑"/>
          <w:b w:val="0"/>
          <w:i w:val="0"/>
          <w:sz w:val="24"/>
        </w:rPr>
        <w:t xml:space="preserve"> 存取，还能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dim a$(20)</w:t>
      </w:r>
      <w:r>
        <w:rPr>
          <w:rFonts w:ascii="微软雅黑" w:hAnsi="微软雅黑" w:eastAsia="微软雅黑"/>
          <w:b w:val="0"/>
          <w:i w:val="0"/>
          <w:sz w:val="24"/>
        </w:rPr>
        <w:t xml:space="preserve"> 装文字、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dim m(10, 10)</w:t>
      </w:r>
      <w:r>
        <w:rPr>
          <w:rFonts w:ascii="微软雅黑" w:hAnsi="微软雅黑" w:eastAsia="微软雅黑"/>
          <w:b w:val="0"/>
          <w:i w:val="0"/>
          <w:sz w:val="24"/>
        </w:rPr>
        <w:t xml:space="preserve"> 开二维网格。完整语法见《Memoria BASIC 语言手册》（BASIC-LANGUAGE.md），本书不展开。</w:t>
      </w:r>
    </w:p>
    <w:p w14:paraId="2D5C818B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那为什么还要学“串当背包”？两个原因：一是你的掌机可能还在跑旧固件（没有 dim），读老程序也常遇到这招；二是“一串带分隔符的数据”（csv 之类）在网络上到处都是，打包、传输、解析都离不开它。所以这招照学，不吃亏：</w:t>
      </w:r>
      <w:r>
        <w:rPr>
          <w:rFonts w:ascii="微软雅黑" w:hAnsi="微软雅黑" w:eastAsia="微软雅黑"/>
          <w:b/>
          <w:i w:val="0"/>
          <w:sz w:val="24"/>
        </w:rPr>
        <w:t>把一串数据装进一个字符串，用分隔符隔开</w:t>
      </w:r>
      <w:r>
        <w:rPr>
          <w:rFonts w:ascii="微软雅黑" w:hAnsi="微软雅黑" w:eastAsia="微软雅黑"/>
          <w:b w:val="0"/>
          <w:i w:val="0"/>
          <w:sz w:val="24"/>
        </w:rPr>
        <w:t>，像背包里塞一排口袋：</w:t>
      </w:r>
    </w:p>
    <w:p w14:paraId="79BE64C0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10 bag$ = "apple,banana,pear"</w:t>
      </w:r>
    </w:p>
    <w:p w14:paraId="7351C19B">
      <w:pPr>
        <w:spacing w:after="120" w:line="312" w:lineRule="auto"/>
        <w:jc w:val="both"/>
        <w:rPr>
          <w:rFonts w:ascii="微软雅黑" w:hAnsi="微软雅黑" w:eastAsia="微软雅黑"/>
          <w:b w:val="0"/>
          <w:i w:val="0"/>
          <w:sz w:val="24"/>
        </w:rPr>
      </w:pPr>
      <w:r>
        <w:rPr>
          <w:rFonts w:ascii="微软雅黑" w:hAnsi="微软雅黑" w:eastAsia="微软雅黑"/>
          <w:b w:val="0"/>
          <w:i w:val="0"/>
          <w:sz w:val="24"/>
        </w:rPr>
        <w:t>三个水果名，逗号隔开。要取第 2 个？——先自己造一个“查找器”，这正好是本章压轴实战。</w:t>
      </w:r>
    </w:p>
    <w:tbl>
      <w:tblPr>
        <w:tblStyle w:val="32"/>
        <w:tblW w:w="0" w:type="auto"/>
        <w:jc w:val="center"/>
        <w:tblLayout w:type="fixed"/>
        <w:tblCellMar>
          <w:top w:w="40" w:type="dxa"/>
          <w:left w:w="144" w:type="dxa"/>
          <w:bottom w:w="40" w:type="dxa"/>
          <w:right w:w="144" w:type="dxa"/>
        </w:tblCellMar>
      </w:tblPr>
      <w:tblGrid>
        <w:gridCol w:w="9406"/>
      </w:tblGrid>
      <w:tr w14:paraId="28720244">
        <w:tblPrEx>
          <w:tblCellMar>
            <w:top w:w="40" w:type="dxa"/>
            <w:left w:w="144" w:type="dxa"/>
            <w:bottom w:w="40" w:type="dxa"/>
            <w:right w:w="144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E0B84C" w:sz="4" w:space="0"/>
              <w:left w:val="single" w:color="E0B84C" w:sz="4" w:space="0"/>
              <w:bottom w:val="single" w:color="E0B84C" w:sz="4" w:space="0"/>
              <w:right w:val="single" w:color="E0B84C" w:sz="4" w:space="0"/>
            </w:tcBorders>
            <w:shd w:val="clear" w:color="auto" w:fill="FFF9E6"/>
            <w:vAlign w:val="center"/>
          </w:tcPr>
          <w:p w14:paraId="76D062F8">
            <w:pPr>
              <w:spacing w:after="8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22"/>
              </w:rPr>
              <w:t>彩蛋 E15：这招为什么叫“背包”</w:t>
            </w:r>
          </w:p>
          <w:p w14:paraId="08D71D28">
            <w:pPr>
              <w:spacing w:after="8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 xml:space="preserve">“串当背包”不是比喻，它是有出处的：编程圈里管“用一个字符串塞多份数据”叫 </w:t>
            </w:r>
            <w:r>
              <w:rPr>
                <w:rFonts w:ascii="微软雅黑" w:hAnsi="微软雅黑" w:eastAsia="微软雅黑"/>
                <w:b w:val="0"/>
                <w:i/>
                <w:sz w:val="22"/>
              </w:rPr>
              <w:t>string packing</w:t>
            </w: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 xml:space="preserve">（串打包），跟旅行收拾行李一个道理——东西多不怕，怕的是没分格。装的时候按顺序塞、用分隔符分格（逗号、竖线 </w:t>
            </w:r>
            <w:r>
              <w:rPr>
                <w:rStyle w:val="165"/>
                <w:rFonts w:ascii="Consolas" w:hAnsi="Consolas" w:eastAsia="微软雅黑"/>
                <w:b w:val="0"/>
                <w:i w:val="0"/>
                <w:sz w:val="22"/>
              </w:rPr>
              <w:t>|</w:t>
            </w: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、制表符都行），取的时候按格拆。你以后读到的 csv 文件（表格导出、日志、服务器返回），本质都是“别人打包好的串”。会拆包，等于会读半个互联网的数据。</w:t>
            </w:r>
          </w:p>
        </w:tc>
      </w:tr>
    </w:tbl>
    <w:p w14:paraId="5879F5BA">
      <w:pPr>
        <w:bidi w:val="0"/>
      </w:pPr>
    </w:p>
    <w:p w14:paraId="60140792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0CB42FF6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0x31.7 压轴实战：自造“查找器”</w:t>
      </w:r>
    </w:p>
    <w:p w14:paraId="1D96C686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BASIC 没有“在串里找字”的现成函数（别的语言叫 Instr/Find），我们</w:t>
      </w:r>
      <w:r>
        <w:rPr>
          <w:rFonts w:ascii="微软雅黑" w:hAnsi="微软雅黑" w:eastAsia="微软雅黑"/>
          <w:b/>
          <w:i w:val="0"/>
          <w:sz w:val="24"/>
        </w:rPr>
        <w:t>自己造一个</w:t>
      </w:r>
      <w:r>
        <w:rPr>
          <w:rFonts w:ascii="微软雅黑" w:hAnsi="微软雅黑" w:eastAsia="微软雅黑"/>
          <w:b w:val="0"/>
          <w:i w:val="0"/>
          <w:sz w:val="24"/>
        </w:rPr>
        <w:t>：在 s$ 里找 w$ 出现的位置，找不到报 0。</w:t>
      </w:r>
    </w:p>
    <w:p w14:paraId="54C733D5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思路：从第 1 个字符起，逐个位置试——每个位置切出一块 wl 长的片段，跟目标比一比；比中了就记下位置。</w:t>
      </w:r>
    </w:p>
    <w:p w14:paraId="4FD46974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s$ = "hello memoria"</w:t>
      </w:r>
    </w:p>
    <w:p w14:paraId="77028A9D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w$ = "memo"</w:t>
      </w:r>
    </w:p>
    <w:p w14:paraId="1C4B5D57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sl = len(s$)</w:t>
      </w:r>
    </w:p>
    <w:p w14:paraId="0B8BDFBC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40 wl = len(w$)</w:t>
      </w:r>
    </w:p>
    <w:p w14:paraId="0C956876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50 found = 0</w:t>
      </w:r>
    </w:p>
    <w:p w14:paraId="1ED94487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60 i = 1</w:t>
      </w:r>
    </w:p>
    <w:p w14:paraId="6706266B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70 while i + wl - 1 &lt;= sl</w:t>
      </w:r>
    </w:p>
    <w:p w14:paraId="2433A05B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80   if mid$(s$, i, wl) = w$ then found = i</w:t>
      </w:r>
    </w:p>
    <w:p w14:paraId="579A31FD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90   i = i + 1</w:t>
      </w:r>
    </w:p>
    <w:p w14:paraId="06D8FF43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100 wend</w:t>
      </w:r>
    </w:p>
    <w:p w14:paraId="7729D60C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110 print found</w:t>
      </w:r>
    </w:p>
    <w:p w14:paraId="5982CD58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120 end</w:t>
      </w:r>
    </w:p>
    <w:p w14:paraId="48FB33FD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 xml:space="preserve">打印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7</w:t>
      </w:r>
      <w:r>
        <w:rPr>
          <w:rFonts w:ascii="微软雅黑" w:hAnsi="微软雅黑" w:eastAsia="微软雅黑"/>
          <w:b w:val="0"/>
          <w:i w:val="0"/>
          <w:sz w:val="24"/>
        </w:rPr>
        <w:t>（“memo” 从第 7 个字符开始）。</w:t>
      </w:r>
    </w:p>
    <w:p w14:paraId="6DB7F3F2">
      <w:pPr>
        <w:spacing w:after="120" w:line="312" w:lineRule="auto"/>
        <w:jc w:val="both"/>
        <w:rPr>
          <w:rFonts w:ascii="微软雅黑" w:hAnsi="微软雅黑" w:eastAsia="微软雅黑"/>
          <w:b w:val="0"/>
          <w:i w:val="0"/>
          <w:sz w:val="24"/>
        </w:rPr>
      </w:pPr>
    </w:p>
    <w:p w14:paraId="68F17900">
      <w:pPr>
        <w:spacing w:after="120" w:line="312" w:lineRule="auto"/>
        <w:jc w:val="both"/>
        <w:rPr>
          <w:rFonts w:ascii="微软雅黑" w:hAnsi="微软雅黑" w:eastAsia="微软雅黑"/>
          <w:b w:val="0"/>
          <w:i w:val="0"/>
          <w:sz w:val="24"/>
        </w:rPr>
      </w:pPr>
    </w:p>
    <w:p w14:paraId="32397278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逐块讲解：</w:t>
      </w:r>
    </w:p>
    <w:p w14:paraId="31087A7B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>60 行：i 是“试到第几个字符了”，从 1 开始。</w:t>
      </w:r>
    </w:p>
    <w:p w14:paraId="09A1CC56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>70 行：只要“目标长度还能塞得下”（i + wl - 1 不超过总长），就继续试。</w:t>
      </w:r>
    </w:p>
    <w:p w14:paraId="42AA2217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>80 行：从 i 起切出 wl 字符，跟 w$ 比对，比中就记录位置。</w:t>
      </w:r>
    </w:p>
    <w:p w14:paraId="03D1E8A5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>90 行：挪一个字符继续试。</w:t>
      </w:r>
    </w:p>
    <w:p w14:paraId="070F092A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没工具有什么了不起，for/while + mid$ + 比较，十行造一个</w:t>
      </w:r>
      <w:r>
        <w:rPr>
          <w:rFonts w:ascii="微软雅黑" w:hAnsi="微软雅黑" w:eastAsia="微软雅黑"/>
          <w:b w:val="0"/>
          <w:i w:val="0"/>
          <w:sz w:val="24"/>
        </w:rPr>
        <w:t>——这就是编程思想第 2.5 节说的“没有工具自己打一把”。这个查找器你以后会在很多程序里反复用（找分隔符切背包、找关键词……）。</w:t>
      </w:r>
    </w:p>
    <w:p w14:paraId="7DBEB538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02A218B5"/>
    <w:p w14:paraId="30ABF051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练习题</w:t>
      </w:r>
    </w:p>
    <w:p w14:paraId="4BC0B4CF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练习 1</w:t>
      </w:r>
      <w:r>
        <w:rPr>
          <w:rFonts w:ascii="微软雅黑" w:hAnsi="微软雅黑" w:eastAsia="微软雅黑"/>
          <w:b w:val="0"/>
          <w:i w:val="0"/>
          <w:sz w:val="24"/>
        </w:rPr>
        <w:t xml:space="preserve">：把 “basic” 倒着打印出来（输出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cisab</w:t>
      </w:r>
      <w:r>
        <w:rPr>
          <w:rFonts w:ascii="微软雅黑" w:hAnsi="微软雅黑" w:eastAsia="微软雅黑"/>
          <w:b w:val="0"/>
          <w:i w:val="0"/>
          <w:sz w:val="24"/>
        </w:rPr>
        <w:t>）。提示太少？再给一条：从最后一个字符开始，一个一个往左挪，用 chr$……不对，用 mid$ 切出来拼。</w:t>
      </w:r>
    </w:p>
    <w:tbl>
      <w:tblPr>
        <w:tblStyle w:val="32"/>
        <w:tblW w:w="0" w:type="auto"/>
        <w:jc w:val="center"/>
        <w:tblLayout w:type="fixed"/>
        <w:tblCellMar>
          <w:top w:w="40" w:type="dxa"/>
          <w:left w:w="144" w:type="dxa"/>
          <w:bottom w:w="40" w:type="dxa"/>
          <w:right w:w="144" w:type="dxa"/>
        </w:tblCellMar>
      </w:tblPr>
      <w:tblGrid>
        <w:gridCol w:w="9406"/>
      </w:tblGrid>
      <w:tr w14:paraId="4F7AA8E5">
        <w:tblPrEx>
          <w:tblCellMar>
            <w:top w:w="40" w:type="dxa"/>
            <w:left w:w="144" w:type="dxa"/>
            <w:bottom w:w="40" w:type="dxa"/>
            <w:right w:w="144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16880F46">
            <w:pPr>
              <w:spacing w:after="8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提示：</w:t>
            </w:r>
            <w:r>
              <w:rPr>
                <w:rStyle w:val="165"/>
                <w:rFonts w:ascii="Consolas" w:hAnsi="Consolas" w:eastAsia="微软雅黑"/>
                <w:b w:val="0"/>
                <w:i w:val="0"/>
                <w:sz w:val="22"/>
              </w:rPr>
              <w:t>while i &gt;= 1</w:t>
            </w: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 xml:space="preserve">，从 i = 5 开始，每圈拼上 </w:t>
            </w:r>
            <w:r>
              <w:rPr>
                <w:rStyle w:val="165"/>
                <w:rFonts w:ascii="Consolas" w:hAnsi="Consolas" w:eastAsia="微软雅黑"/>
                <w:b w:val="0"/>
                <w:i w:val="0"/>
                <w:sz w:val="22"/>
              </w:rPr>
              <w:t>mid$(w$, i, 1)</w:t>
            </w: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，i 减 1。（mid$ 按字符切，每圈切 1 个字符。）</w:t>
            </w:r>
          </w:p>
        </w:tc>
      </w:tr>
    </w:tbl>
    <w:p w14:paraId="55058C7D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练习 2</w:t>
      </w:r>
      <w:r>
        <w:rPr>
          <w:rFonts w:ascii="微软雅黑" w:hAnsi="微软雅黑" w:eastAsia="微软雅黑"/>
          <w:b w:val="0"/>
          <w:i w:val="0"/>
          <w:sz w:val="24"/>
        </w:rPr>
        <w:t xml:space="preserve">：检查变量 f$（文件名）是否以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cfg</w:t>
      </w:r>
      <w:r>
        <w:rPr>
          <w:rFonts w:ascii="微软雅黑" w:hAnsi="微软雅黑" w:eastAsia="微软雅黑"/>
          <w:b w:val="0"/>
          <w:i w:val="0"/>
          <w:sz w:val="24"/>
        </w:rPr>
        <w:t xml:space="preserve"> 结尾，是打印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yes</w:t>
      </w:r>
      <w:r>
        <w:rPr>
          <w:rFonts w:ascii="微软雅黑" w:hAnsi="微软雅黑" w:eastAsia="微软雅黑"/>
          <w:b w:val="0"/>
          <w:i w:val="0"/>
          <w:sz w:val="24"/>
        </w:rPr>
        <w:t xml:space="preserve"> 否打印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no</w:t>
      </w:r>
      <w:r>
        <w:rPr>
          <w:rFonts w:ascii="微软雅黑" w:hAnsi="微软雅黑" w:eastAsia="微软雅黑"/>
          <w:b w:val="0"/>
          <w:i w:val="0"/>
          <w:sz w:val="24"/>
        </w:rPr>
        <w:t>。</w:t>
      </w:r>
    </w:p>
    <w:tbl>
      <w:tblPr>
        <w:tblStyle w:val="32"/>
        <w:tblW w:w="0" w:type="auto"/>
        <w:jc w:val="center"/>
        <w:tblLayout w:type="fixed"/>
        <w:tblCellMar>
          <w:top w:w="40" w:type="dxa"/>
          <w:left w:w="144" w:type="dxa"/>
          <w:bottom w:w="40" w:type="dxa"/>
          <w:right w:w="144" w:type="dxa"/>
        </w:tblCellMar>
      </w:tblPr>
      <w:tblGrid>
        <w:gridCol w:w="9406"/>
      </w:tblGrid>
      <w:tr w14:paraId="798A0B22">
        <w:tblPrEx>
          <w:tblCellMar>
            <w:top w:w="40" w:type="dxa"/>
            <w:left w:w="144" w:type="dxa"/>
            <w:bottom w:w="40" w:type="dxa"/>
            <w:right w:w="144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64793A19">
            <w:pPr>
              <w:spacing w:after="8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提示：right$(f$, 3) = “cfg”。</w:t>
            </w:r>
          </w:p>
        </w:tc>
      </w:tr>
    </w:tbl>
    <w:p w14:paraId="295489FE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练习 3</w:t>
      </w:r>
      <w:r>
        <w:rPr>
          <w:rFonts w:ascii="微软雅黑" w:hAnsi="微软雅黑" w:eastAsia="微软雅黑"/>
          <w:b w:val="0"/>
          <w:i w:val="0"/>
          <w:sz w:val="24"/>
        </w:rPr>
        <w:t>：串 n$ = “42”，把它转成数字后</w:t>
      </w:r>
      <w:r>
        <w:rPr>
          <w:rFonts w:ascii="微软雅黑" w:hAnsi="微软雅黑" w:eastAsia="微软雅黑"/>
          <w:b/>
          <w:i w:val="0"/>
          <w:sz w:val="24"/>
        </w:rPr>
        <w:t>平方</w:t>
      </w:r>
      <w:r>
        <w:rPr>
          <w:rFonts w:ascii="微软雅黑" w:hAnsi="微软雅黑" w:eastAsia="微软雅黑"/>
          <w:b w:val="0"/>
          <w:i w:val="0"/>
          <w:sz w:val="24"/>
        </w:rPr>
        <w:t xml:space="preserve">，再把结果拼进文字打印成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result=1764</w:t>
      </w:r>
      <w:r>
        <w:rPr>
          <w:rFonts w:ascii="微软雅黑" w:hAnsi="微软雅黑" w:eastAsia="微软雅黑"/>
          <w:b w:val="0"/>
          <w:i w:val="0"/>
          <w:sz w:val="24"/>
        </w:rPr>
        <w:t>。</w:t>
      </w:r>
    </w:p>
    <w:tbl>
      <w:tblPr>
        <w:tblStyle w:val="32"/>
        <w:tblW w:w="0" w:type="auto"/>
        <w:jc w:val="center"/>
        <w:tblLayout w:type="fixed"/>
        <w:tblCellMar>
          <w:top w:w="40" w:type="dxa"/>
          <w:left w:w="144" w:type="dxa"/>
          <w:bottom w:w="40" w:type="dxa"/>
          <w:right w:w="144" w:type="dxa"/>
        </w:tblCellMar>
      </w:tblPr>
      <w:tblGrid>
        <w:gridCol w:w="9406"/>
      </w:tblGrid>
      <w:tr w14:paraId="41D2B153">
        <w:tblPrEx>
          <w:tblCellMar>
            <w:top w:w="40" w:type="dxa"/>
            <w:left w:w="144" w:type="dxa"/>
            <w:bottom w:w="40" w:type="dxa"/>
            <w:right w:w="144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314CF9B6">
            <w:pPr>
              <w:spacing w:after="8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提示：val 转进去，算完 str$ 转出来。一来一回都要过海关。</w:t>
            </w:r>
          </w:p>
        </w:tc>
      </w:tr>
    </w:tbl>
    <w:p w14:paraId="1B6844E4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练习 4</w:t>
      </w:r>
      <w:r>
        <w:rPr>
          <w:rFonts w:ascii="微软雅黑" w:hAnsi="微软雅黑" w:eastAsia="微软雅黑"/>
          <w:b w:val="0"/>
          <w:i w:val="0"/>
          <w:sz w:val="24"/>
        </w:rPr>
        <w:t>：统计串 s$ = “banana” 里字母 a 出现的次数。</w:t>
      </w:r>
    </w:p>
    <w:tbl>
      <w:tblPr>
        <w:tblStyle w:val="32"/>
        <w:tblW w:w="0" w:type="auto"/>
        <w:jc w:val="center"/>
        <w:tblLayout w:type="fixed"/>
        <w:tblCellMar>
          <w:top w:w="40" w:type="dxa"/>
          <w:left w:w="144" w:type="dxa"/>
          <w:bottom w:w="40" w:type="dxa"/>
          <w:right w:w="144" w:type="dxa"/>
        </w:tblCellMar>
      </w:tblPr>
      <w:tblGrid>
        <w:gridCol w:w="9406"/>
      </w:tblGrid>
      <w:tr w14:paraId="072CAB61">
        <w:tblPrEx>
          <w:tblCellMar>
            <w:top w:w="40" w:type="dxa"/>
            <w:left w:w="144" w:type="dxa"/>
            <w:bottom w:w="40" w:type="dxa"/>
            <w:right w:w="144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07ED4412">
            <w:pPr>
              <w:spacing w:after="8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 xml:space="preserve">提示：循环 i 从 1 到 len(s$)，每圈切 </w:t>
            </w:r>
            <w:r>
              <w:rPr>
                <w:rStyle w:val="165"/>
                <w:rFonts w:ascii="Consolas" w:hAnsi="Consolas" w:eastAsia="微软雅黑"/>
                <w:b w:val="0"/>
                <w:i w:val="0"/>
                <w:sz w:val="22"/>
              </w:rPr>
              <w:t>mid$(s$, i, 1)</w:t>
            </w: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，跟 “a” 比，比中计数器加一。</w:t>
            </w:r>
          </w:p>
        </w:tc>
      </w:tr>
    </w:tbl>
    <w:p w14:paraId="72972F99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379229B5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561F520C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参考答案</w:t>
      </w:r>
      <w:r>
        <w:rPr>
          <w:rFonts w:ascii="微软雅黑" w:hAnsi="微软雅黑" w:eastAsia="微软雅黑"/>
          <w:b w:val="0"/>
          <w:i w:val="0"/>
          <w:sz w:val="24"/>
        </w:rPr>
        <w:t>：</w:t>
      </w:r>
    </w:p>
    <w:p w14:paraId="01CF4B25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练习 1：</w:t>
      </w:r>
    </w:p>
    <w:p w14:paraId="049A5314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w$ = "basic"</w:t>
      </w:r>
    </w:p>
    <w:p w14:paraId="12BD9842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i = len(w$)</w:t>
      </w:r>
    </w:p>
    <w:p w14:paraId="43C58C93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out$ = ""</w:t>
      </w:r>
    </w:p>
    <w:p w14:paraId="387932BA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40 while i &gt;= 1</w:t>
      </w:r>
    </w:p>
    <w:p w14:paraId="0C62E591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50   out$ = out$ + mid$(w$, i, 1)</w:t>
      </w:r>
    </w:p>
    <w:p w14:paraId="7A53285D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60   i = i - 1</w:t>
      </w:r>
    </w:p>
    <w:p w14:paraId="4930DF20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70 wend</w:t>
      </w:r>
    </w:p>
    <w:p w14:paraId="5FA7EB6A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80 print out$</w:t>
      </w:r>
    </w:p>
    <w:p w14:paraId="03058424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90 end</w:t>
      </w:r>
    </w:p>
    <w:p w14:paraId="705C7752">
      <w:pPr>
        <w:spacing w:after="120" w:line="312" w:lineRule="auto"/>
        <w:jc w:val="both"/>
        <w:rPr>
          <w:rFonts w:ascii="微软雅黑" w:hAnsi="微软雅黑" w:eastAsia="微软雅黑"/>
          <w:b w:val="0"/>
          <w:i w:val="0"/>
          <w:sz w:val="24"/>
        </w:rPr>
      </w:pPr>
    </w:p>
    <w:p w14:paraId="3355009D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练习 2：</w:t>
      </w:r>
    </w:p>
    <w:p w14:paraId="1B998AFF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f$ = "system.cfg"</w:t>
      </w:r>
    </w:p>
    <w:p w14:paraId="6E5DD324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if right$(f$, 3) = "cfg" then print "yes" else print "no"</w:t>
      </w:r>
    </w:p>
    <w:p w14:paraId="075D2930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30 end</w:t>
      </w:r>
    </w:p>
    <w:p w14:paraId="229975B0">
      <w:pPr>
        <w:spacing w:after="120" w:line="312" w:lineRule="auto"/>
        <w:jc w:val="both"/>
        <w:rPr>
          <w:rFonts w:ascii="微软雅黑" w:hAnsi="微软雅黑" w:eastAsia="微软雅黑"/>
          <w:b w:val="0"/>
          <w:i w:val="0"/>
          <w:sz w:val="24"/>
        </w:rPr>
      </w:pPr>
    </w:p>
    <w:p w14:paraId="5337A8F0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练习 3：</w:t>
      </w:r>
    </w:p>
    <w:p w14:paraId="341F0B0E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n$ = "42"</w:t>
      </w:r>
    </w:p>
    <w:p w14:paraId="51E0A2A1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x = val(n$)</w:t>
      </w:r>
    </w:p>
    <w:p w14:paraId="6F4C13AB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r = x * x</w:t>
      </w:r>
    </w:p>
    <w:p w14:paraId="2C854807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40 print "result=" + str$(r)</w:t>
      </w:r>
    </w:p>
    <w:p w14:paraId="28B59B22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50 end</w:t>
      </w:r>
    </w:p>
    <w:p w14:paraId="0C6D51C3">
      <w:pPr>
        <w:spacing w:after="120" w:line="312" w:lineRule="auto"/>
        <w:jc w:val="both"/>
        <w:rPr>
          <w:rFonts w:ascii="微软雅黑" w:hAnsi="微软雅黑" w:eastAsia="微软雅黑"/>
          <w:b w:val="0"/>
          <w:i w:val="0"/>
          <w:sz w:val="24"/>
        </w:rPr>
      </w:pPr>
    </w:p>
    <w:p w14:paraId="14EF1091">
      <w:pPr>
        <w:spacing w:after="120" w:line="312" w:lineRule="auto"/>
        <w:jc w:val="both"/>
        <w:rPr>
          <w:rFonts w:ascii="微软雅黑" w:hAnsi="微软雅黑" w:eastAsia="微软雅黑"/>
          <w:b w:val="0"/>
          <w:i w:val="0"/>
          <w:sz w:val="24"/>
        </w:rPr>
      </w:pPr>
    </w:p>
    <w:p w14:paraId="1B2E88E7">
      <w:pPr>
        <w:spacing w:after="120" w:line="312" w:lineRule="auto"/>
        <w:jc w:val="both"/>
        <w:rPr>
          <w:rFonts w:ascii="微软雅黑" w:hAnsi="微软雅黑" w:eastAsia="微软雅黑"/>
          <w:b w:val="0"/>
          <w:i w:val="0"/>
          <w:sz w:val="24"/>
        </w:rPr>
      </w:pPr>
    </w:p>
    <w:p w14:paraId="0B3BD3B5">
      <w:pPr>
        <w:spacing w:after="120" w:line="312" w:lineRule="auto"/>
        <w:jc w:val="both"/>
        <w:rPr>
          <w:rFonts w:ascii="微软雅黑" w:hAnsi="微软雅黑" w:eastAsia="微软雅黑"/>
          <w:b w:val="0"/>
          <w:i w:val="0"/>
          <w:sz w:val="24"/>
        </w:rPr>
      </w:pPr>
    </w:p>
    <w:p w14:paraId="4411A229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练习 4：</w:t>
      </w:r>
    </w:p>
    <w:p w14:paraId="4DBF53D5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s$ = "banana"</w:t>
      </w:r>
    </w:p>
    <w:p w14:paraId="3BE91292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c = 0</w:t>
      </w:r>
    </w:p>
    <w:p w14:paraId="6C2BD11D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i = 1</w:t>
      </w:r>
    </w:p>
    <w:p w14:paraId="31198DD9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40 while i &lt;= len(s$)</w:t>
      </w:r>
    </w:p>
    <w:p w14:paraId="74A0729A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50   if mid$(s$, i, 1) = "a" then c = c + 1</w:t>
      </w:r>
    </w:p>
    <w:p w14:paraId="2622C272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60   i = i + 1</w:t>
      </w:r>
    </w:p>
    <w:p w14:paraId="32DDD590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70 wend</w:t>
      </w:r>
    </w:p>
    <w:p w14:paraId="541DEFDE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80 print c</w:t>
      </w:r>
    </w:p>
    <w:p w14:paraId="2F4EA1E2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90 end</w:t>
      </w:r>
    </w:p>
    <w:p w14:paraId="06A3D3AA">
      <w:pPr>
        <w:spacing w:after="120" w:line="312" w:lineRule="auto"/>
        <w:jc w:val="both"/>
        <w:rPr>
          <w:rFonts w:ascii="微软雅黑" w:hAnsi="微软雅黑" w:eastAsia="微软雅黑"/>
          <w:b/>
          <w:i w:val="0"/>
          <w:color w:val="000000"/>
          <w:sz w:val="28"/>
        </w:rPr>
      </w:pPr>
      <w:r>
        <w:rPr>
          <w:rFonts w:ascii="微软雅黑" w:hAnsi="微软雅黑" w:eastAsia="微软雅黑"/>
          <w:b w:val="0"/>
          <w:i w:val="0"/>
          <w:sz w:val="24"/>
        </w:rPr>
        <w:t>（打印 3。）</w:t>
      </w:r>
    </w:p>
    <w:p w14:paraId="564E4D6C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本章小结</w:t>
      </w:r>
    </w:p>
    <w:p w14:paraId="7242315F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 xml:space="preserve">串拼串用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+</w:t>
      </w:r>
      <w:r>
        <w:rPr>
          <w:rFonts w:ascii="微软雅黑" w:hAnsi="微软雅黑" w:eastAsia="微软雅黑"/>
          <w:b w:val="0"/>
          <w:i w:val="0"/>
          <w:sz w:val="24"/>
        </w:rPr>
        <w:t>；串数换算：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str$</w:t>
      </w:r>
      <w:r>
        <w:rPr>
          <w:rFonts w:ascii="微软雅黑" w:hAnsi="微软雅黑" w:eastAsia="微软雅黑"/>
          <w:b w:val="0"/>
          <w:i w:val="0"/>
          <w:sz w:val="24"/>
        </w:rPr>
        <w:t xml:space="preserve"> 去、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val</w:t>
      </w:r>
      <w:r>
        <w:rPr>
          <w:rFonts w:ascii="微软雅黑" w:hAnsi="微软雅黑" w:eastAsia="微软雅黑"/>
          <w:b w:val="0"/>
          <w:i w:val="0"/>
          <w:sz w:val="24"/>
        </w:rPr>
        <w:t xml:space="preserve"> 回，val 遇非数字得 0。</w:t>
      </w:r>
    </w:p>
    <w:p w14:paraId="62A0CEE7">
      <w:pPr>
        <w:pStyle w:val="16"/>
        <w:spacing w:after="60" w:line="300" w:lineRule="auto"/>
      </w:pPr>
      <w:r>
        <w:rPr>
          <w:rStyle w:val="165"/>
          <w:rFonts w:ascii="Consolas" w:hAnsi="Consolas" w:eastAsia="微软雅黑"/>
          <w:b w:val="0"/>
          <w:i w:val="0"/>
          <w:sz w:val="24"/>
        </w:rPr>
        <w:t>len</w:t>
      </w:r>
      <w:r>
        <w:rPr>
          <w:rFonts w:ascii="微软雅黑" w:hAnsi="微软雅黑" w:eastAsia="微软雅黑"/>
          <w:b w:val="0"/>
          <w:i w:val="0"/>
          <w:sz w:val="24"/>
        </w:rPr>
        <w:t xml:space="preserve"> 按字符量：汉字算 1 个字符。</w:t>
      </w:r>
    </w:p>
    <w:p w14:paraId="2330768B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>切片：left$ / right$ / mid$（start 从 1 起，按字符切，汉字安全）。</w:t>
      </w:r>
    </w:p>
    <w:p w14:paraId="2FF10F13">
      <w:pPr>
        <w:pStyle w:val="16"/>
        <w:spacing w:after="60" w:line="300" w:lineRule="auto"/>
      </w:pPr>
      <w:r>
        <w:rPr>
          <w:rStyle w:val="165"/>
          <w:rFonts w:ascii="Consolas" w:hAnsi="Consolas" w:eastAsia="微软雅黑"/>
          <w:b w:val="0"/>
          <w:i w:val="0"/>
          <w:sz w:val="24"/>
        </w:rPr>
        <w:t>chr$(65)</w:t>
      </w:r>
      <w:r>
        <w:rPr>
          <w:rFonts w:ascii="微软雅黑" w:hAnsi="微软雅黑" w:eastAsia="微软雅黑"/>
          <w:b w:val="0"/>
          <w:i w:val="0"/>
          <w:sz w:val="24"/>
        </w:rPr>
        <w:t>=“A”；大写小写差 32；没有反向函数。</w:t>
      </w:r>
    </w:p>
    <w:p w14:paraId="4D5BA1A4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 xml:space="preserve">数组：新固件有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dim</w:t>
      </w:r>
      <w:r>
        <w:rPr>
          <w:rFonts w:ascii="微软雅黑" w:hAnsi="微软雅黑" w:eastAsia="微软雅黑"/>
          <w:b w:val="0"/>
          <w:i w:val="0"/>
          <w:sz w:val="24"/>
        </w:rPr>
        <w:t>（见语言手册）；串 + 分隔符当背包，自造查找器来切片，老固件/老程序必备。</w:t>
      </w:r>
    </w:p>
    <w:p w14:paraId="783853EE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>自造工具三件套：while 推进 + mid$ 切片 + 比较。</w:t>
      </w:r>
    </w:p>
    <w:p w14:paraId="1DCEB672">
      <w:pPr>
        <w:pStyle w:val="3"/>
        <w:keepNext/>
        <w:rPr>
          <w:rFonts w:ascii="微软雅黑" w:hAnsi="微软雅黑" w:eastAsia="微软雅黑"/>
          <w:b/>
          <w:i w:val="0"/>
          <w:color w:val="000000"/>
          <w:sz w:val="32"/>
        </w:rPr>
      </w:pPr>
    </w:p>
    <w:p w14:paraId="14194E39">
      <w:pPr>
        <w:rPr>
          <w:rFonts w:ascii="微软雅黑" w:hAnsi="微软雅黑" w:eastAsia="微软雅黑"/>
          <w:b/>
          <w:i w:val="0"/>
          <w:color w:val="000000"/>
          <w:sz w:val="32"/>
        </w:rPr>
      </w:pPr>
    </w:p>
    <w:p w14:paraId="1B068622">
      <w:pPr>
        <w:rPr>
          <w:rFonts w:ascii="微软雅黑" w:hAnsi="微软雅黑" w:eastAsia="微软雅黑"/>
          <w:b/>
          <w:i w:val="0"/>
          <w:color w:val="000000"/>
          <w:sz w:val="32"/>
        </w:rPr>
      </w:pPr>
    </w:p>
    <w:p w14:paraId="48137336">
      <w:pPr>
        <w:pStyle w:val="3"/>
        <w:keepNext/>
      </w:pPr>
      <w:r>
        <w:rPr>
          <w:rFonts w:ascii="微软雅黑" w:hAnsi="微软雅黑" w:eastAsia="微软雅黑"/>
          <w:b/>
          <w:i w:val="0"/>
          <w:color w:val="000000"/>
          <w:sz w:val="32"/>
        </w:rPr>
        <w:t>0x41 绘图：屏幕是画布</w:t>
      </w:r>
    </w:p>
    <w:p w14:paraId="39615FE8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你好！今天换个大场地——离开文字区，去整块屏幕上作画。核心语句就 8 个，但组合起来能画国旗、画图表、做动画；章尾还有 APP 模式的 GUI 控件加成。学完这章，你的程序从“打字机”升级成“画板”。</w:t>
      </w:r>
    </w:p>
    <w:p w14:paraId="4D40F939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0x41.1 坐标系：先看懂地图</w:t>
      </w:r>
    </w:p>
    <w:p w14:paraId="748F91AA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 xml:space="preserve">屏幕分辨率 </w:t>
      </w:r>
      <w:r>
        <w:rPr>
          <w:rFonts w:ascii="微软雅黑" w:hAnsi="微软雅黑" w:eastAsia="微软雅黑"/>
          <w:b/>
          <w:i w:val="0"/>
          <w:sz w:val="24"/>
        </w:rPr>
        <w:t>480×320</w:t>
      </w:r>
      <w:r>
        <w:rPr>
          <w:rFonts w:ascii="微软雅黑" w:hAnsi="微软雅黑" w:eastAsia="微软雅黑"/>
          <w:b w:val="0"/>
          <w:i w:val="0"/>
          <w:sz w:val="24"/>
        </w:rPr>
        <w:t xml:space="preserve">（宽 480，高 320，ILI9488 横向屏），每个点（像素）用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(x, y)</w:t>
      </w:r>
      <w:r>
        <w:rPr>
          <w:rFonts w:ascii="微软雅黑" w:hAnsi="微软雅黑" w:eastAsia="微软雅黑"/>
          <w:b w:val="0"/>
          <w:i w:val="0"/>
          <w:sz w:val="24"/>
        </w:rPr>
        <w:t xml:space="preserve"> 定位：</w:t>
      </w:r>
    </w:p>
    <w:p w14:paraId="116B91D2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 xml:space="preserve">原点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(0, 0)</w:t>
      </w:r>
      <w:r>
        <w:rPr>
          <w:rFonts w:ascii="微软雅黑" w:hAnsi="微软雅黑" w:eastAsia="微软雅黑"/>
          <w:b w:val="0"/>
          <w:i w:val="0"/>
          <w:sz w:val="24"/>
        </w:rPr>
        <w:t xml:space="preserve"> 在</w:t>
      </w:r>
      <w:r>
        <w:rPr>
          <w:rFonts w:ascii="微软雅黑" w:hAnsi="微软雅黑" w:eastAsia="微软雅黑"/>
          <w:b/>
          <w:i w:val="0"/>
          <w:sz w:val="24"/>
        </w:rPr>
        <w:t>左上角</w:t>
      </w:r>
      <w:r>
        <w:rPr>
          <w:rFonts w:ascii="微软雅黑" w:hAnsi="微软雅黑" w:eastAsia="微软雅黑"/>
          <w:b w:val="0"/>
          <w:i w:val="0"/>
          <w:sz w:val="24"/>
        </w:rPr>
        <w:t>；</w:t>
      </w:r>
    </w:p>
    <w:p w14:paraId="46E86FDF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>x 向</w:t>
      </w:r>
      <w:r>
        <w:rPr>
          <w:rFonts w:ascii="微软雅黑" w:hAnsi="微软雅黑" w:eastAsia="微软雅黑"/>
          <w:b/>
          <w:i w:val="0"/>
          <w:sz w:val="24"/>
        </w:rPr>
        <w:t>右</w:t>
      </w:r>
      <w:r>
        <w:rPr>
          <w:rFonts w:ascii="微软雅黑" w:hAnsi="微软雅黑" w:eastAsia="微软雅黑"/>
          <w:b w:val="0"/>
          <w:i w:val="0"/>
          <w:sz w:val="24"/>
        </w:rPr>
        <w:t>增大，y 向</w:t>
      </w:r>
      <w:r>
        <w:rPr>
          <w:rFonts w:ascii="微软雅黑" w:hAnsi="微软雅黑" w:eastAsia="微软雅黑"/>
          <w:b/>
          <w:i w:val="0"/>
          <w:sz w:val="24"/>
        </w:rPr>
        <w:t>下</w:t>
      </w:r>
      <w:r>
        <w:rPr>
          <w:rFonts w:ascii="微软雅黑" w:hAnsi="微软雅黑" w:eastAsia="微软雅黑"/>
          <w:b w:val="0"/>
          <w:i w:val="0"/>
          <w:sz w:val="24"/>
        </w:rPr>
        <w:t>增大。</w:t>
      </w:r>
    </w:p>
    <w:p w14:paraId="734D6507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注意：跟数学课的坐标系不一样！</w:t>
      </w:r>
      <w:r>
        <w:rPr>
          <w:rFonts w:ascii="微软雅黑" w:hAnsi="微软雅黑" w:eastAsia="微软雅黑"/>
          <w:b w:val="0"/>
          <w:i w:val="0"/>
          <w:sz w:val="24"/>
        </w:rPr>
        <w:t xml:space="preserve"> 数学课 y 向上，屏幕 y 向下——因为老显示器是从上到下一行行扫描点亮的，惯例就这么传下来了。画图时心里默念：“y 大 = 越靠下。”</w:t>
      </w:r>
    </w:p>
    <w:tbl>
      <w:tblPr>
        <w:tblStyle w:val="32"/>
        <w:tblW w:w="0" w:type="auto"/>
        <w:jc w:val="center"/>
        <w:tblLayout w:type="fixed"/>
        <w:tblCellMar>
          <w:top w:w="40" w:type="dxa"/>
          <w:left w:w="144" w:type="dxa"/>
          <w:bottom w:w="40" w:type="dxa"/>
          <w:right w:w="144" w:type="dxa"/>
        </w:tblCellMar>
      </w:tblPr>
      <w:tblGrid>
        <w:gridCol w:w="9406"/>
      </w:tblGrid>
      <w:tr w14:paraId="57F8011E">
        <w:tblPrEx>
          <w:tblCellMar>
            <w:top w:w="40" w:type="dxa"/>
            <w:left w:w="144" w:type="dxa"/>
            <w:bottom w:w="40" w:type="dxa"/>
            <w:right w:w="144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E0B84C" w:sz="4" w:space="0"/>
              <w:left w:val="single" w:color="E0B84C" w:sz="4" w:space="0"/>
              <w:bottom w:val="single" w:color="E0B84C" w:sz="4" w:space="0"/>
              <w:right w:val="single" w:color="E0B84C" w:sz="4" w:space="0"/>
            </w:tcBorders>
            <w:shd w:val="clear" w:color="auto" w:fill="FFF9E6"/>
            <w:vAlign w:val="center"/>
          </w:tcPr>
          <w:p w14:paraId="30B56EAE">
            <w:pPr>
              <w:spacing w:after="8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22"/>
              </w:rPr>
              <w:t>彩蛋 E16：屏幕是长个子的</w:t>
            </w:r>
          </w:p>
          <w:p w14:paraId="2DF3E5D8">
            <w:pPr>
              <w:spacing w:after="8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 xml:space="preserve">现在的屏幕是 480×320，但早几版固件是 320×240——分辨率从“小方块”长成“宽屏”的过程中，不少老程序还留着旧坐标：画出来的东西缩在左上角，就像给大人穿小孩的鞋。你如果翻到旧代码里 </w:t>
            </w:r>
            <w:r>
              <w:rPr>
                <w:rStyle w:val="165"/>
                <w:rFonts w:ascii="Consolas" w:hAnsi="Consolas" w:eastAsia="微软雅黑"/>
                <w:b w:val="0"/>
                <w:i w:val="0"/>
                <w:sz w:val="22"/>
              </w:rPr>
              <w:t>x &gt; 315</w:t>
            </w: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、</w:t>
            </w:r>
            <w:r>
              <w:rPr>
                <w:rStyle w:val="165"/>
                <w:rFonts w:ascii="Consolas" w:hAnsi="Consolas" w:eastAsia="微软雅黑"/>
                <w:b w:val="0"/>
                <w:i w:val="0"/>
                <w:sz w:val="22"/>
              </w:rPr>
              <w:t>rnd(0, 239)</w:t>
            </w: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 xml:space="preserve"> 这种数字，就知道它写在 320×240 时代。本书 v4 已把全部示例校对成 480×320——你抄进去就是满屏的。</w:t>
            </w:r>
          </w:p>
        </w:tc>
      </w:tr>
    </w:tbl>
    <w:p w14:paraId="161AC179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0x41.2 color 与 clear：笔和橡皮</w:t>
      </w:r>
    </w:p>
    <w:p w14:paraId="75331B53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color 255, 0, 0</w:t>
      </w:r>
    </w:p>
    <w:p w14:paraId="6C510D4A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clear</w:t>
      </w:r>
    </w:p>
    <w:p w14:paraId="1DFD53E0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30 end</w:t>
      </w:r>
    </w:p>
    <w:p w14:paraId="6D83CCEC">
      <w:pPr>
        <w:pStyle w:val="16"/>
        <w:spacing w:after="60" w:line="300" w:lineRule="auto"/>
      </w:pPr>
      <w:r>
        <w:rPr>
          <w:rStyle w:val="165"/>
          <w:rFonts w:ascii="Consolas" w:hAnsi="Consolas" w:eastAsia="微软雅黑"/>
          <w:b w:val="0"/>
          <w:i w:val="0"/>
          <w:sz w:val="24"/>
        </w:rPr>
        <w:t>color r, g, b</w:t>
      </w:r>
      <w:r>
        <w:rPr>
          <w:rFonts w:ascii="微软雅黑" w:hAnsi="微软雅黑" w:eastAsia="微软雅黑"/>
          <w:b w:val="0"/>
          <w:i w:val="0"/>
          <w:sz w:val="24"/>
        </w:rPr>
        <w:t>：调</w:t>
      </w:r>
      <w:r>
        <w:rPr>
          <w:rFonts w:ascii="微软雅黑" w:hAnsi="微软雅黑" w:eastAsia="微软雅黑"/>
          <w:b/>
          <w:i w:val="0"/>
          <w:sz w:val="24"/>
        </w:rPr>
        <w:t>当前画笔颜色</w:t>
      </w:r>
      <w:r>
        <w:rPr>
          <w:rFonts w:ascii="微软雅黑" w:hAnsi="微软雅黑" w:eastAsia="微软雅黑"/>
          <w:b w:val="0"/>
          <w:i w:val="0"/>
          <w:sz w:val="24"/>
        </w:rPr>
        <w:t>。三个数各 0~255，分别是红、绿、蓝的剂量——三原色混色：红+绿=黄，红+蓝=紫（品红），绿+蓝=青，全 0=黑，全 255=白。之后画的任何东西都用这支笔。</w:t>
      </w:r>
    </w:p>
    <w:p w14:paraId="3AD4F99D">
      <w:pPr>
        <w:pStyle w:val="16"/>
        <w:spacing w:after="60" w:line="300" w:lineRule="auto"/>
      </w:pPr>
      <w:r>
        <w:rPr>
          <w:rStyle w:val="165"/>
          <w:rFonts w:ascii="Consolas" w:hAnsi="Consolas" w:eastAsia="微软雅黑"/>
          <w:b w:val="0"/>
          <w:i w:val="0"/>
          <w:sz w:val="24"/>
        </w:rPr>
        <w:t>clear</w:t>
      </w:r>
      <w:r>
        <w:rPr>
          <w:rFonts w:ascii="微软雅黑" w:hAnsi="微软雅黑" w:eastAsia="微软雅黑"/>
          <w:b w:val="0"/>
          <w:i w:val="0"/>
          <w:sz w:val="24"/>
        </w:rPr>
        <w:t>：整屏清黑（橡皮）。</w:t>
      </w:r>
    </w:p>
    <w:tbl>
      <w:tblPr>
        <w:tblStyle w:val="32"/>
        <w:tblW w:w="0" w:type="auto"/>
        <w:jc w:val="center"/>
        <w:tblLayout w:type="fixed"/>
        <w:tblCellMar>
          <w:top w:w="40" w:type="dxa"/>
          <w:left w:w="144" w:type="dxa"/>
          <w:bottom w:w="40" w:type="dxa"/>
          <w:right w:w="144" w:type="dxa"/>
        </w:tblCellMar>
      </w:tblPr>
      <w:tblGrid>
        <w:gridCol w:w="9406"/>
      </w:tblGrid>
      <w:tr w14:paraId="05F8739C">
        <w:tblPrEx>
          <w:tblCellMar>
            <w:top w:w="40" w:type="dxa"/>
            <w:left w:w="144" w:type="dxa"/>
            <w:bottom w:w="40" w:type="dxa"/>
            <w:right w:w="144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7BEB8EDF">
            <w:pPr>
              <w:spacing w:after="8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自己调颜色的直觉：0 是“一点不加”，255 是“拉满”。多试几组（255,128,0 是橙色；100,100,100 是深灰），两分钟就有手感。</w:t>
            </w:r>
          </w:p>
        </w:tc>
      </w:tr>
    </w:tbl>
    <w:p w14:paraId="393E97B0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0x41.3 六个画图语句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9"/>
        <w:gridCol w:w="3761"/>
        <w:gridCol w:w="3573"/>
      </w:tblGrid>
      <w:tr w14:paraId="4FF96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69" w:type="dxa"/>
            <w:shd w:val="clear" w:color="auto" w:fill="D9D9D9"/>
            <w:vAlign w:val="center"/>
          </w:tcPr>
          <w:p w14:paraId="0B5EA178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语句</w:t>
            </w:r>
          </w:p>
        </w:tc>
        <w:tc>
          <w:tcPr>
            <w:tcW w:w="3761" w:type="dxa"/>
            <w:shd w:val="clear" w:color="auto" w:fill="D9D9D9"/>
            <w:vAlign w:val="center"/>
          </w:tcPr>
          <w:p w14:paraId="5A36F770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写法</w:t>
            </w:r>
          </w:p>
        </w:tc>
        <w:tc>
          <w:tcPr>
            <w:tcW w:w="3573" w:type="dxa"/>
            <w:shd w:val="clear" w:color="auto" w:fill="D9D9D9"/>
            <w:vAlign w:val="center"/>
          </w:tcPr>
          <w:p w14:paraId="24608300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效果</w:t>
            </w:r>
          </w:p>
        </w:tc>
      </w:tr>
      <w:tr w14:paraId="0F314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vAlign w:val="center"/>
          </w:tcPr>
          <w:p w14:paraId="5E2AF4EA">
            <w:pPr>
              <w:spacing w:after="40" w:line="276" w:lineRule="auto"/>
              <w:jc w:val="center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text</w:t>
            </w:r>
          </w:p>
        </w:tc>
        <w:tc>
          <w:tcPr>
            <w:tcW w:w="3761" w:type="dxa"/>
            <w:vAlign w:val="center"/>
          </w:tcPr>
          <w:p w14:paraId="6438BB2A">
            <w:pPr>
              <w:spacing w:after="40" w:line="276" w:lineRule="auto"/>
              <w:jc w:val="left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text 10, 20, "hi"</w:t>
            </w:r>
          </w:p>
        </w:tc>
        <w:tc>
          <w:tcPr>
            <w:tcW w:w="3573" w:type="dxa"/>
            <w:vAlign w:val="center"/>
          </w:tcPr>
          <w:p w14:paraId="7D103D73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在 (10,20) 打文字（用当前色）</w:t>
            </w:r>
          </w:p>
        </w:tc>
      </w:tr>
      <w:tr w14:paraId="7BC77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vAlign w:val="center"/>
          </w:tcPr>
          <w:p w14:paraId="052DD2C7">
            <w:pPr>
              <w:spacing w:after="40" w:line="276" w:lineRule="auto"/>
              <w:jc w:val="center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pixel</w:t>
            </w:r>
          </w:p>
        </w:tc>
        <w:tc>
          <w:tcPr>
            <w:tcW w:w="3761" w:type="dxa"/>
            <w:vAlign w:val="center"/>
          </w:tcPr>
          <w:p w14:paraId="2764188C">
            <w:pPr>
              <w:spacing w:after="40" w:line="276" w:lineRule="auto"/>
              <w:jc w:val="left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pixel 5, 5</w:t>
            </w:r>
          </w:p>
        </w:tc>
        <w:tc>
          <w:tcPr>
            <w:tcW w:w="3573" w:type="dxa"/>
            <w:vAlign w:val="center"/>
          </w:tcPr>
          <w:p w14:paraId="2D9FCC12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点亮 1 个像素</w:t>
            </w:r>
          </w:p>
        </w:tc>
      </w:tr>
      <w:tr w14:paraId="68D4C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vAlign w:val="center"/>
          </w:tcPr>
          <w:p w14:paraId="1C621187">
            <w:pPr>
              <w:spacing w:after="40" w:line="276" w:lineRule="auto"/>
              <w:jc w:val="center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line</w:t>
            </w:r>
          </w:p>
        </w:tc>
        <w:tc>
          <w:tcPr>
            <w:tcW w:w="3761" w:type="dxa"/>
            <w:vAlign w:val="center"/>
          </w:tcPr>
          <w:p w14:paraId="28EF1463">
            <w:pPr>
              <w:spacing w:after="40" w:line="276" w:lineRule="auto"/>
              <w:jc w:val="left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line 0, 0, 100, 50</w:t>
            </w:r>
          </w:p>
        </w:tc>
        <w:tc>
          <w:tcPr>
            <w:tcW w:w="3573" w:type="dxa"/>
            <w:vAlign w:val="center"/>
          </w:tcPr>
          <w:p w14:paraId="35FF719A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从 (0,0) 到 (100,50) 画一条线段</w:t>
            </w:r>
          </w:p>
        </w:tc>
      </w:tr>
      <w:tr w14:paraId="6A123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vAlign w:val="center"/>
          </w:tcPr>
          <w:p w14:paraId="065CA91D">
            <w:pPr>
              <w:spacing w:after="40" w:line="276" w:lineRule="auto"/>
              <w:jc w:val="center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rect</w:t>
            </w:r>
          </w:p>
        </w:tc>
        <w:tc>
          <w:tcPr>
            <w:tcW w:w="3761" w:type="dxa"/>
            <w:vAlign w:val="center"/>
          </w:tcPr>
          <w:p w14:paraId="400CE1FE">
            <w:pPr>
              <w:spacing w:after="40" w:line="276" w:lineRule="auto"/>
              <w:jc w:val="left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rect 10, 10, 50, 30</w:t>
            </w:r>
          </w:p>
        </w:tc>
        <w:tc>
          <w:tcPr>
            <w:tcW w:w="3573" w:type="dxa"/>
            <w:vAlign w:val="center"/>
          </w:tcPr>
          <w:p w14:paraId="2F7D7F4C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画矩形</w:t>
            </w:r>
            <w:r>
              <w:rPr>
                <w:rFonts w:ascii="微软雅黑" w:hAnsi="微软雅黑" w:eastAsia="微软雅黑"/>
                <w:b/>
                <w:i w:val="0"/>
                <w:sz w:val="21"/>
              </w:rPr>
              <w:t>边框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：左上 (10,10)，宽 50 高 30</w:t>
            </w:r>
          </w:p>
        </w:tc>
      </w:tr>
      <w:tr w14:paraId="2BD62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vAlign w:val="center"/>
          </w:tcPr>
          <w:p w14:paraId="6E37D0B0">
            <w:pPr>
              <w:spacing w:after="40" w:line="276" w:lineRule="auto"/>
              <w:jc w:val="center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fill</w:t>
            </w:r>
          </w:p>
        </w:tc>
        <w:tc>
          <w:tcPr>
            <w:tcW w:w="3761" w:type="dxa"/>
            <w:vAlign w:val="center"/>
          </w:tcPr>
          <w:p w14:paraId="36433589">
            <w:pPr>
              <w:spacing w:after="40" w:line="276" w:lineRule="auto"/>
              <w:jc w:val="left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fill 10, 10, 50, 30</w:t>
            </w:r>
          </w:p>
        </w:tc>
        <w:tc>
          <w:tcPr>
            <w:tcW w:w="3573" w:type="dxa"/>
            <w:vAlign w:val="center"/>
          </w:tcPr>
          <w:p w14:paraId="604F383F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同上，但</w:t>
            </w:r>
            <w:r>
              <w:rPr>
                <w:rFonts w:ascii="微软雅黑" w:hAnsi="微软雅黑" w:eastAsia="微软雅黑"/>
                <w:b/>
                <w:i w:val="0"/>
                <w:sz w:val="21"/>
              </w:rPr>
              <w:t>实心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填充</w:t>
            </w:r>
          </w:p>
        </w:tc>
      </w:tr>
      <w:tr w14:paraId="14CEC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vAlign w:val="center"/>
          </w:tcPr>
          <w:p w14:paraId="725FCCFC">
            <w:pPr>
              <w:spacing w:after="40" w:line="276" w:lineRule="auto"/>
              <w:jc w:val="center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circle</w:t>
            </w:r>
          </w:p>
        </w:tc>
        <w:tc>
          <w:tcPr>
            <w:tcW w:w="3761" w:type="dxa"/>
            <w:vAlign w:val="center"/>
          </w:tcPr>
          <w:p w14:paraId="4331BD18">
            <w:pPr>
              <w:spacing w:after="40" w:line="276" w:lineRule="auto"/>
              <w:jc w:val="left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circle 120, 80, 40</w:t>
            </w:r>
          </w:p>
        </w:tc>
        <w:tc>
          <w:tcPr>
            <w:tcW w:w="3573" w:type="dxa"/>
            <w:vAlign w:val="center"/>
          </w:tcPr>
          <w:p w14:paraId="17B56232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以 (120,80) 为圆心、半径 40 画</w:t>
            </w:r>
            <w:r>
              <w:rPr>
                <w:rFonts w:ascii="微软雅黑" w:hAnsi="微软雅黑" w:eastAsia="微软雅黑"/>
                <w:b/>
                <w:i w:val="0"/>
                <w:sz w:val="21"/>
              </w:rPr>
              <w:t>圆框</w:t>
            </w:r>
          </w:p>
        </w:tc>
      </w:tr>
    </w:tbl>
    <w:p w14:paraId="1E4A040A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rect/fill 的后两个参数是</w:t>
      </w:r>
      <w:r>
        <w:rPr>
          <w:rFonts w:ascii="微软雅黑" w:hAnsi="微软雅黑" w:eastAsia="微软雅黑"/>
          <w:b/>
          <w:i w:val="0"/>
          <w:sz w:val="24"/>
        </w:rPr>
        <w:t>宽和高</w:t>
      </w:r>
      <w:r>
        <w:rPr>
          <w:rFonts w:ascii="微软雅黑" w:hAnsi="微软雅黑" w:eastAsia="微软雅黑"/>
          <w:b w:val="0"/>
          <w:i w:val="0"/>
          <w:sz w:val="24"/>
        </w:rPr>
        <w:t>，不是右下角坐标——新手高频坑，标红记住。</w:t>
      </w:r>
    </w:p>
    <w:p w14:paraId="585AAA6F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1E06551C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6717AC9D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0x41.4 实战一：画个小房子</w:t>
      </w:r>
    </w:p>
    <w:p w14:paraId="1B6AF5F4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color 180, 120, 60</w:t>
      </w:r>
    </w:p>
    <w:p w14:paraId="6DD8AB87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fill 120, 120, 80, 70</w:t>
      </w:r>
    </w:p>
    <w:p w14:paraId="36B1B28D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color 150, 60, 40</w:t>
      </w:r>
    </w:p>
    <w:p w14:paraId="611AEFB6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40 line 110, 120, 160, 70</w:t>
      </w:r>
    </w:p>
    <w:p w14:paraId="54530296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50 line 160, 70, 210, 120</w:t>
      </w:r>
    </w:p>
    <w:p w14:paraId="4F79A491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60 color 60, 60, 60</w:t>
      </w:r>
    </w:p>
    <w:p w14:paraId="7D637AA1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70 fill 145, 150, 30, 40</w:t>
      </w:r>
    </w:p>
    <w:p w14:paraId="74A7EA33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80 end</w:t>
      </w:r>
    </w:p>
    <w:p w14:paraId="7EE85A3D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拆解：棕色实心矩形当房身（120,120 起，宽 80 高 70）；两条红线当屋顶斜边（从屋檐两头汇聚到屋脊 (160,70)）；深灰实心小矩形当门。跑一遍，再改改数字看每行各管哪块——</w:t>
      </w:r>
      <w:r>
        <w:rPr>
          <w:rFonts w:ascii="微软雅黑" w:hAnsi="微软雅黑" w:eastAsia="微软雅黑"/>
          <w:b/>
          <w:i w:val="0"/>
          <w:sz w:val="24"/>
        </w:rPr>
        <w:t>改数字观察变化</w:t>
      </w:r>
      <w:r>
        <w:rPr>
          <w:rFonts w:ascii="微软雅黑" w:hAnsi="微软雅黑" w:eastAsia="微软雅黑"/>
          <w:b w:val="0"/>
          <w:i w:val="0"/>
          <w:sz w:val="24"/>
        </w:rPr>
        <w:t>是学绘图最快的方法。</w:t>
      </w:r>
    </w:p>
    <w:p w14:paraId="50E58C5C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5AB93307">
      <w:pPr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7202D2FD">
      <w:pPr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69D73A0F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0x41.5 实战二：进度条（绘图版）</w:t>
      </w:r>
    </w:p>
    <w:p w14:paraId="177B2C4A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0x21 打过文字版进度条，绘图版更有内味：</w:t>
      </w:r>
    </w:p>
    <w:p w14:paraId="0C90925A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color 0, 200, 80</w:t>
      </w:r>
    </w:p>
    <w:p w14:paraId="4A5935D1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for i = 1 to 20</w:t>
      </w:r>
    </w:p>
    <w:p w14:paraId="7F7202E5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  fill 10, 100, i * 15, 20</w:t>
      </w:r>
    </w:p>
    <w:p w14:paraId="1A6AB2A0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40   wait(100)</w:t>
      </w:r>
    </w:p>
    <w:p w14:paraId="48651DBB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60 next i</w:t>
      </w:r>
    </w:p>
    <w:p w14:paraId="70C8EE41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70 end</w:t>
      </w:r>
    </w:p>
    <w:p w14:paraId="2E85C92B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每圈把进度条加宽 15 像素重画一遍（fill 盖上去就是“变长”），中间那个 `wait` 是</w:t>
      </w:r>
      <w:r>
        <w:rPr>
          <w:rFonts w:ascii="微软雅黑" w:hAnsi="微软雅黑" w:eastAsia="微软雅黑"/>
          <w:b/>
          <w:i w:val="0"/>
          <w:sz w:val="24"/>
        </w:rPr>
        <w:t>拖时间</w:t>
      </w:r>
      <w:r>
        <w:rPr>
          <w:rFonts w:ascii="微软雅黑" w:hAnsi="微软雅黑" w:eastAsia="微软雅黑"/>
          <w:b w:val="0"/>
          <w:i w:val="0"/>
          <w:sz w:val="24"/>
        </w:rPr>
        <w:t>用的——马上讲。</w:t>
      </w:r>
    </w:p>
    <w:p w14:paraId="5439E581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5446122A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746D35AE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0x41.6 动画原理与延时</w:t>
      </w:r>
    </w:p>
    <w:p w14:paraId="47AF46F5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动画的原理一句话：</w:t>
      </w:r>
      <w:r>
        <w:rPr>
          <w:rFonts w:ascii="微软雅黑" w:hAnsi="微软雅黑" w:eastAsia="微软雅黑"/>
          <w:b/>
          <w:i w:val="0"/>
          <w:sz w:val="24"/>
        </w:rPr>
        <w:t>画一帧 → 擦掉 → 画下一帧 → 循环</w:t>
      </w:r>
      <w:r>
        <w:rPr>
          <w:rFonts w:ascii="微软雅黑" w:hAnsi="微软雅黑" w:eastAsia="微软雅黑"/>
          <w:b w:val="0"/>
          <w:i w:val="0"/>
          <w:sz w:val="24"/>
        </w:rPr>
        <w:t>。人眼每秒看 20 帧以上就动起来了。</w:t>
      </w:r>
    </w:p>
    <w:p w14:paraId="7583368A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问题来了：机器跑得飞快，一秒能画几千帧，太快只能看成一团糊。需要“每帧之间歇口气”。延时用 `wait` 语句（wait(150) = 停 150 毫秒，参数以毫秒计，数字自己调）；APP 模式另有 `delay`（delay 100 = 停 100 毫秒，范围 1~60000，见 0x41.7）。别再用空转循环白跑几万圈拖时间了，那是上上个时代的土办法：</w:t>
      </w:r>
    </w:p>
    <w:p w14:paraId="0879510C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wait(150)</w:t>
      </w:r>
    </w:p>
    <w:p w14:paraId="6257DEC7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停 150 毫秒再往下走。想慢就调大，想快就调小（范围 1~60000）。</w:t>
      </w:r>
    </w:p>
    <w:p w14:paraId="3082B56B">
      <w:pPr>
        <w:spacing w:after="120" w:line="312" w:lineRule="auto"/>
        <w:jc w:val="both"/>
        <w:rPr>
          <w:rFonts w:ascii="微软雅黑" w:hAnsi="微软雅黑" w:eastAsia="微软雅黑"/>
          <w:b w:val="0"/>
          <w:i w:val="0"/>
          <w:sz w:val="24"/>
        </w:rPr>
      </w:pPr>
      <w:r>
        <w:rPr>
          <w:rFonts w:ascii="微软雅黑" w:hAnsi="微软雅黑" w:eastAsia="微软雅黑"/>
          <w:b w:val="0"/>
          <w:i w:val="0"/>
          <w:sz w:val="24"/>
        </w:rPr>
        <w:t>上正菜——</w:t>
      </w:r>
      <w:r>
        <w:rPr>
          <w:rFonts w:ascii="微软雅黑" w:hAnsi="微软雅黑" w:eastAsia="微软雅黑"/>
          <w:b/>
          <w:i w:val="0"/>
          <w:sz w:val="24"/>
        </w:rPr>
        <w:t>弹跳球</w:t>
      </w:r>
      <w:r>
        <w:rPr>
          <w:rFonts w:ascii="微软雅黑" w:hAnsi="微软雅黑" w:eastAsia="微软雅黑"/>
          <w:b w:val="0"/>
          <w:i w:val="0"/>
          <w:sz w:val="24"/>
        </w:rPr>
        <w:t>：</w:t>
      </w:r>
    </w:p>
    <w:p w14:paraId="5D49AF1D">
      <w:pPr>
        <w:spacing w:after="120" w:line="312" w:lineRule="auto"/>
        <w:jc w:val="both"/>
        <w:rPr>
          <w:rFonts w:ascii="微软雅黑" w:hAnsi="微软雅黑" w:eastAsia="微软雅黑"/>
          <w:b w:val="0"/>
          <w:i w:val="0"/>
          <w:sz w:val="24"/>
        </w:rPr>
      </w:pPr>
    </w:p>
    <w:p w14:paraId="5FCC44DD">
      <w:pPr>
        <w:spacing w:after="120" w:line="312" w:lineRule="auto"/>
        <w:jc w:val="both"/>
        <w:rPr>
          <w:rFonts w:ascii="微软雅黑" w:hAnsi="微软雅黑" w:eastAsia="微软雅黑"/>
          <w:b w:val="0"/>
          <w:i w:val="0"/>
          <w:sz w:val="24"/>
        </w:rPr>
      </w:pPr>
    </w:p>
    <w:p w14:paraId="29B1B5E5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x = 20</w:t>
      </w:r>
    </w:p>
    <w:p w14:paraId="1FD934E6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y = 20</w:t>
      </w:r>
    </w:p>
    <w:p w14:paraId="34CB8D13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dx = 3</w:t>
      </w:r>
    </w:p>
    <w:p w14:paraId="50F87CD5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40 dy = 2</w:t>
      </w:r>
    </w:p>
    <w:p w14:paraId="6A18FFD4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50 while 1</w:t>
      </w:r>
    </w:p>
    <w:p w14:paraId="3D3EDEF9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60   clear</w:t>
      </w:r>
    </w:p>
    <w:p w14:paraId="6BBC56B2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70   color 255, 220, 0</w:t>
      </w:r>
    </w:p>
    <w:p w14:paraId="53B4BC99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80   circle x, y, 5</w:t>
      </w:r>
    </w:p>
    <w:p w14:paraId="237E1FEB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90   x = x + dx</w:t>
      </w:r>
    </w:p>
    <w:p w14:paraId="124C06F5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100  y = y + dy</w:t>
      </w:r>
    </w:p>
    <w:p w14:paraId="3553B2A2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110  if x &gt; 475 then dx = 0 - dx</w:t>
      </w:r>
    </w:p>
    <w:p w14:paraId="3B0F2B95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120  if x &lt; 5 then dx = 0 - dx</w:t>
      </w:r>
    </w:p>
    <w:p w14:paraId="50E16366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130  if y &gt; 315 then dy = 0 - dy</w:t>
      </w:r>
    </w:p>
    <w:p w14:paraId="5C0E1636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140  if y &lt; 5 then dy = 0 - dy</w:t>
      </w:r>
    </w:p>
    <w:p w14:paraId="3D2853A9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150  wait(50)</w:t>
      </w:r>
    </w:p>
    <w:p w14:paraId="5AB05C8E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170 wend</w:t>
      </w:r>
    </w:p>
    <w:p w14:paraId="6B783441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180 end</w:t>
      </w:r>
    </w:p>
    <w:p w14:paraId="6F1A0DF4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讲解：</w:t>
      </w:r>
    </w:p>
    <w:p w14:paraId="47130FDB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>x、y 是球心位置；dx、dy 是</w:t>
      </w:r>
      <w:r>
        <w:rPr>
          <w:rFonts w:ascii="微软雅黑" w:hAnsi="微软雅黑" w:eastAsia="微软雅黑"/>
          <w:b/>
          <w:i w:val="0"/>
          <w:sz w:val="24"/>
        </w:rPr>
        <w:t>每帧的位移</w:t>
      </w:r>
      <w:r>
        <w:rPr>
          <w:rFonts w:ascii="微软雅黑" w:hAnsi="微软雅黑" w:eastAsia="微软雅黑"/>
          <w:b w:val="0"/>
          <w:i w:val="0"/>
          <w:sz w:val="24"/>
        </w:rPr>
        <w:t>（速度）。</w:t>
      </w:r>
    </w:p>
    <w:p w14:paraId="735FC97E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>主循环每帧：清屏 → 画球 → 更新位置 → 撞墙调头 → 延时。</w:t>
      </w:r>
    </w:p>
    <w:p w14:paraId="47243B7B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>撞墙逻辑：x 超过右边界（480 减掉球半径），速度取反（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0 - dx</w:t>
      </w:r>
      <w:r>
        <w:rPr>
          <w:rFonts w:ascii="微软雅黑" w:hAnsi="微软雅黑" w:eastAsia="微软雅黑"/>
          <w:b w:val="0"/>
          <w:i w:val="0"/>
          <w:sz w:val="24"/>
        </w:rPr>
        <w:t xml:space="preserve"> 把 3 变 -3，球就往回弹）。</w:t>
      </w:r>
    </w:p>
    <w:p w14:paraId="3AFBE7B5">
      <w:pPr>
        <w:pStyle w:val="16"/>
        <w:spacing w:after="60" w:line="300" w:lineRule="auto"/>
      </w:pPr>
      <w:r>
        <w:rPr>
          <w:rStyle w:val="165"/>
          <w:rFonts w:ascii="Consolas" w:hAnsi="Consolas" w:eastAsia="微软雅黑"/>
          <w:b w:val="0"/>
          <w:i w:val="0"/>
          <w:sz w:val="24"/>
        </w:rPr>
        <w:t>while 1</w:t>
      </w:r>
      <w:r>
        <w:rPr>
          <w:rFonts w:ascii="微软雅黑" w:hAnsi="微软雅黑" w:eastAsia="微软雅黑"/>
          <w:b w:val="0"/>
          <w:i w:val="0"/>
          <w:sz w:val="24"/>
        </w:rPr>
        <w:t xml:space="preserve"> 永动——这个程序就是靠保险丝或你手动退出的，玩着玩的程序无所谓。</w:t>
      </w:r>
    </w:p>
    <w:p w14:paraId="4ABA3123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 xml:space="preserve">速度写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0 - dx</w:t>
      </w:r>
      <w:r>
        <w:rPr>
          <w:rFonts w:ascii="微软雅黑" w:hAnsi="微软雅黑" w:eastAsia="微软雅黑"/>
          <w:b w:val="0"/>
          <w:i w:val="0"/>
          <w:sz w:val="24"/>
        </w:rPr>
        <w:t xml:space="preserve"> 而不是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-dx</w:t>
      </w:r>
      <w:r>
        <w:rPr>
          <w:rFonts w:ascii="微软雅黑" w:hAnsi="微软雅黑" w:eastAsia="微软雅黑"/>
          <w:b w:val="0"/>
          <w:i w:val="0"/>
          <w:sz w:val="24"/>
        </w:rPr>
        <w:t>：负号直接跟变量在某些写法里容易歧义，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0 -</w:t>
      </w:r>
      <w:r>
        <w:rPr>
          <w:rFonts w:ascii="微软雅黑" w:hAnsi="微软雅黑" w:eastAsia="微软雅黑"/>
          <w:b w:val="0"/>
          <w:i w:val="0"/>
          <w:sz w:val="24"/>
        </w:rPr>
        <w:t xml:space="preserve"> 一百个稳。</w:t>
      </w:r>
    </w:p>
    <w:p w14:paraId="7211F6B9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先擦再画</w:t>
      </w:r>
      <w:r>
        <w:rPr>
          <w:rFonts w:ascii="微软雅黑" w:hAnsi="微软雅黑" w:eastAsia="微软雅黑"/>
          <w:b w:val="0"/>
          <w:i w:val="0"/>
          <w:sz w:val="24"/>
        </w:rPr>
        <w:t>的顺序不能反——反了就是每帧都在旧图上叠新球，画出一串毛毛虫。动画两大定律：</w:t>
      </w:r>
      <w:r>
        <w:rPr>
          <w:rFonts w:ascii="微软雅黑" w:hAnsi="微软雅黑" w:eastAsia="微软雅黑"/>
          <w:b/>
          <w:i w:val="0"/>
          <w:sz w:val="24"/>
        </w:rPr>
        <w:t>擦要擦干净，画要画得勤</w:t>
      </w:r>
      <w:r>
        <w:rPr>
          <w:rFonts w:ascii="微软雅黑" w:hAnsi="微软雅黑" w:eastAsia="微软雅黑"/>
          <w:b w:val="0"/>
          <w:i w:val="0"/>
          <w:sz w:val="24"/>
        </w:rPr>
        <w:t>。</w:t>
      </w:r>
    </w:p>
    <w:tbl>
      <w:tblPr>
        <w:tblStyle w:val="32"/>
        <w:tblW w:w="0" w:type="auto"/>
        <w:jc w:val="center"/>
        <w:tblLayout w:type="fixed"/>
        <w:tblCellMar>
          <w:top w:w="40" w:type="dxa"/>
          <w:left w:w="144" w:type="dxa"/>
          <w:bottom w:w="40" w:type="dxa"/>
          <w:right w:w="144" w:type="dxa"/>
        </w:tblCellMar>
      </w:tblPr>
      <w:tblGrid>
        <w:gridCol w:w="9406"/>
      </w:tblGrid>
      <w:tr w14:paraId="2DE2C972">
        <w:tblPrEx>
          <w:tblCellMar>
            <w:top w:w="40" w:type="dxa"/>
            <w:left w:w="144" w:type="dxa"/>
            <w:bottom w:w="40" w:type="dxa"/>
            <w:right w:w="144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E0B84C" w:sz="4" w:space="0"/>
              <w:left w:val="single" w:color="E0B84C" w:sz="4" w:space="0"/>
              <w:bottom w:val="single" w:color="E0B84C" w:sz="4" w:space="0"/>
              <w:right w:val="single" w:color="E0B84C" w:sz="4" w:space="0"/>
            </w:tcBorders>
            <w:shd w:val="clear" w:color="auto" w:fill="FFF9E6"/>
            <w:vAlign w:val="center"/>
          </w:tcPr>
          <w:p w14:paraId="59FCE2EE">
            <w:pPr>
              <w:spacing w:after="8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22"/>
              </w:rPr>
              <w:t>彩蛋 E11：直线的算法是 1962 年的网红</w:t>
            </w:r>
          </w:p>
          <w:p w14:paraId="6533E617">
            <w:pPr>
              <w:spacing w:after="8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line 语句背后跑的是 Bresenham 算法——1962 年 IBM 工程师 Bresenham 为绘图仪设计的，只用整数加减就能算出最直的斜线，快得惊人。60 多年过去了，从你的掌机到 3A 游戏显卡，画直线的底层数学还是它。你每画一条线，都在向 1962 年致敬。</w:t>
            </w:r>
          </w:p>
        </w:tc>
      </w:tr>
    </w:tbl>
    <w:p w14:paraId="0C63B6DA">
      <w:pPr>
        <w:bidi w:val="0"/>
      </w:pPr>
    </w:p>
    <w:p w14:paraId="7EEAFA40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0x41.7 GUI 控件：窗口、按钮、列表（APP 模式）</w:t>
      </w:r>
    </w:p>
    <w:p w14:paraId="75CA6D7B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 xml:space="preserve">0x41 之前画的都是“像素画”。当你的 .bas 作为 </w:t>
      </w:r>
      <w:r>
        <w:rPr>
          <w:rFonts w:ascii="微软雅黑" w:hAnsi="微软雅黑" w:eastAsia="微软雅黑"/>
          <w:b/>
          <w:i w:val="0"/>
          <w:sz w:val="24"/>
        </w:rPr>
        <w:t>APP 在系统里运行</w:t>
      </w:r>
      <w:r>
        <w:rPr>
          <w:rFonts w:ascii="微软雅黑" w:hAnsi="微软雅黑" w:eastAsia="微软雅黑"/>
          <w:b w:val="0"/>
          <w:i w:val="0"/>
          <w:sz w:val="24"/>
        </w:rPr>
        <w:t>（basic_host 宿主，比如商店装来的程序）时，屏幕还能摆</w:t>
      </w:r>
      <w:r>
        <w:rPr>
          <w:rFonts w:ascii="微软雅黑" w:hAnsi="微软雅黑" w:eastAsia="微软雅黑"/>
          <w:b/>
          <w:i w:val="0"/>
          <w:sz w:val="24"/>
        </w:rPr>
        <w:t>真正的控件</w:t>
      </w:r>
      <w:r>
        <w:rPr>
          <w:rFonts w:ascii="微软雅黑" w:hAnsi="微软雅黑" w:eastAsia="微软雅黑"/>
          <w:b w:val="0"/>
          <w:i w:val="0"/>
          <w:sz w:val="24"/>
        </w:rPr>
        <w:t>：窗口、按钮、列表。绘图语句照用，控件会叠在画面上层。这套语句 PRGM 模式没有——它是 APP 模式的加成。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9"/>
        <w:gridCol w:w="3761"/>
        <w:gridCol w:w="3573"/>
      </w:tblGrid>
      <w:tr w14:paraId="0F428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69" w:type="dxa"/>
            <w:shd w:val="clear" w:color="auto" w:fill="D9D9D9"/>
            <w:vAlign w:val="center"/>
          </w:tcPr>
          <w:p w14:paraId="7168BA08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语句</w:t>
            </w:r>
          </w:p>
        </w:tc>
        <w:tc>
          <w:tcPr>
            <w:tcW w:w="3761" w:type="dxa"/>
            <w:shd w:val="clear" w:color="auto" w:fill="D9D9D9"/>
            <w:vAlign w:val="center"/>
          </w:tcPr>
          <w:p w14:paraId="61027968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写法</w:t>
            </w:r>
          </w:p>
        </w:tc>
        <w:tc>
          <w:tcPr>
            <w:tcW w:w="3573" w:type="dxa"/>
            <w:shd w:val="clear" w:color="auto" w:fill="D9D9D9"/>
            <w:vAlign w:val="center"/>
          </w:tcPr>
          <w:p w14:paraId="700DC421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效果</w:t>
            </w:r>
          </w:p>
        </w:tc>
      </w:tr>
      <w:tr w14:paraId="1C0C9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vAlign w:val="center"/>
          </w:tcPr>
          <w:p w14:paraId="7EC74181">
            <w:pPr>
              <w:spacing w:after="40" w:line="276" w:lineRule="auto"/>
              <w:jc w:val="center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win</w:t>
            </w:r>
          </w:p>
        </w:tc>
        <w:tc>
          <w:tcPr>
            <w:tcW w:w="3761" w:type="dxa"/>
            <w:vAlign w:val="center"/>
          </w:tcPr>
          <w:p w14:paraId="61F70869">
            <w:pPr>
              <w:spacing w:after="40" w:line="276" w:lineRule="auto"/>
              <w:jc w:val="left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win 20, 10, 280, 60, "menu"</w:t>
            </w:r>
          </w:p>
        </w:tc>
        <w:tc>
          <w:tcPr>
            <w:tcW w:w="3573" w:type="dxa"/>
            <w:vAlign w:val="center"/>
          </w:tcPr>
          <w:p w14:paraId="3DC11914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开一个</w:t>
            </w:r>
            <w:r>
              <w:rPr>
                <w:rFonts w:ascii="微软雅黑" w:hAnsi="微软雅黑" w:eastAsia="微软雅黑"/>
                <w:b/>
                <w:i w:val="0"/>
                <w:sz w:val="21"/>
              </w:rPr>
              <w:t>面板窗口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：深色底+灰框，标题条深蓝。最多 8 个</w:t>
            </w:r>
          </w:p>
        </w:tc>
      </w:tr>
      <w:tr w14:paraId="5DCEE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vAlign w:val="center"/>
          </w:tcPr>
          <w:p w14:paraId="5068D6CC">
            <w:pPr>
              <w:spacing w:after="40" w:line="276" w:lineRule="auto"/>
              <w:jc w:val="center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list</w:t>
            </w:r>
          </w:p>
        </w:tc>
        <w:tc>
          <w:tcPr>
            <w:tcW w:w="3761" w:type="dxa"/>
            <w:vAlign w:val="center"/>
          </w:tcPr>
          <w:p w14:paraId="3B260FEE">
            <w:pPr>
              <w:spacing w:after="40" w:line="276" w:lineRule="auto"/>
              <w:jc w:val="left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list 20, 80, 280, 120</w:t>
            </w:r>
          </w:p>
        </w:tc>
        <w:tc>
          <w:tcPr>
            <w:tcW w:w="3573" w:type="dxa"/>
            <w:vAlign w:val="center"/>
          </w:tcPr>
          <w:p w14:paraId="4E70E6E3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开一个</w:t>
            </w:r>
            <w:r>
              <w:rPr>
                <w:rFonts w:ascii="微软雅黑" w:hAnsi="微软雅黑" w:eastAsia="微软雅黑"/>
                <w:b/>
                <w:i w:val="0"/>
                <w:sz w:val="21"/>
              </w:rPr>
              <w:t>列表区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（黑底白字），之后用 ladd 往里填行</w:t>
            </w:r>
          </w:p>
        </w:tc>
      </w:tr>
      <w:tr w14:paraId="7DFE8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vAlign w:val="center"/>
          </w:tcPr>
          <w:p w14:paraId="64421797">
            <w:pPr>
              <w:spacing w:after="40" w:line="276" w:lineRule="auto"/>
              <w:jc w:val="center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ladd</w:t>
            </w:r>
          </w:p>
        </w:tc>
        <w:tc>
          <w:tcPr>
            <w:tcW w:w="3761" w:type="dxa"/>
            <w:vAlign w:val="center"/>
          </w:tcPr>
          <w:p w14:paraId="6E8438FC">
            <w:pPr>
              <w:spacing w:after="40" w:line="276" w:lineRule="auto"/>
              <w:jc w:val="left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ladd "1. play"</w:t>
            </w:r>
          </w:p>
        </w:tc>
        <w:tc>
          <w:tcPr>
            <w:tcW w:w="3573" w:type="dxa"/>
            <w:vAlign w:val="center"/>
          </w:tcPr>
          <w:p w14:paraId="4D911078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往列表加一行：超宽自动换行，加满跟随滚动。最多 300 行</w:t>
            </w:r>
          </w:p>
        </w:tc>
      </w:tr>
      <w:tr w14:paraId="45D22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vAlign w:val="center"/>
          </w:tcPr>
          <w:p w14:paraId="22071FC6">
            <w:pPr>
              <w:spacing w:after="40" w:line="276" w:lineRule="auto"/>
              <w:jc w:val="center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lclr</w:t>
            </w:r>
          </w:p>
        </w:tc>
        <w:tc>
          <w:tcPr>
            <w:tcW w:w="3761" w:type="dxa"/>
            <w:vAlign w:val="center"/>
          </w:tcPr>
          <w:p w14:paraId="2534C58F">
            <w:pPr>
              <w:spacing w:after="40" w:line="276" w:lineRule="auto"/>
              <w:jc w:val="left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lclr</w:t>
            </w:r>
          </w:p>
        </w:tc>
        <w:tc>
          <w:tcPr>
            <w:tcW w:w="3573" w:type="dxa"/>
            <w:vAlign w:val="center"/>
          </w:tcPr>
          <w:p w14:paraId="4097D0DE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清空列表</w:t>
            </w:r>
          </w:p>
        </w:tc>
      </w:tr>
      <w:tr w14:paraId="501A5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vAlign w:val="center"/>
          </w:tcPr>
          <w:p w14:paraId="2899D879">
            <w:pPr>
              <w:spacing w:after="40" w:line="276" w:lineRule="auto"/>
              <w:jc w:val="center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lscr</w:t>
            </w:r>
          </w:p>
        </w:tc>
        <w:tc>
          <w:tcPr>
            <w:tcW w:w="3761" w:type="dxa"/>
            <w:vAlign w:val="center"/>
          </w:tcPr>
          <w:p w14:paraId="39777227">
            <w:pPr>
              <w:spacing w:after="40" w:line="276" w:lineRule="auto"/>
              <w:jc w:val="left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lscr 1</w:t>
            </w:r>
          </w:p>
        </w:tc>
        <w:tc>
          <w:tcPr>
            <w:tcW w:w="3573" w:type="dxa"/>
            <w:vAlign w:val="center"/>
          </w:tcPr>
          <w:p w14:paraId="20D5068C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列表滚动 n 行（1 往下，-1 往上）</w:t>
            </w:r>
          </w:p>
        </w:tc>
      </w:tr>
      <w:tr w14:paraId="2CD0C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vAlign w:val="center"/>
          </w:tcPr>
          <w:p w14:paraId="7C71480F">
            <w:pPr>
              <w:spacing w:after="40" w:line="276" w:lineRule="auto"/>
              <w:jc w:val="center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btn</w:t>
            </w:r>
          </w:p>
        </w:tc>
        <w:tc>
          <w:tcPr>
            <w:tcW w:w="3761" w:type="dxa"/>
            <w:vAlign w:val="center"/>
          </w:tcPr>
          <w:p w14:paraId="42288777">
            <w:pPr>
              <w:spacing w:after="40" w:line="276" w:lineRule="auto"/>
              <w:jc w:val="left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btn 20, 210, 130, 30, "ok"</w:t>
            </w:r>
          </w:p>
        </w:tc>
        <w:tc>
          <w:tcPr>
            <w:tcW w:w="3573" w:type="dxa"/>
            <w:vAlign w:val="center"/>
          </w:tcPr>
          <w:p w14:paraId="4B7AEF24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画一个</w:t>
            </w:r>
            <w:r>
              <w:rPr>
                <w:rFonts w:ascii="微软雅黑" w:hAnsi="微软雅黑" w:eastAsia="微软雅黑"/>
                <w:b/>
                <w:i w:val="0"/>
                <w:sz w:val="21"/>
              </w:rPr>
              <w:t>按钮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（矩形深色块+白字）。最多 8 个</w:t>
            </w:r>
          </w:p>
        </w:tc>
      </w:tr>
      <w:tr w14:paraId="5BBCF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vAlign w:val="center"/>
          </w:tcPr>
          <w:p w14:paraId="652FF3E0">
            <w:pPr>
              <w:spacing w:after="40" w:line="276" w:lineRule="auto"/>
              <w:jc w:val="center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bsel</w:t>
            </w:r>
          </w:p>
        </w:tc>
        <w:tc>
          <w:tcPr>
            <w:tcW w:w="3761" w:type="dxa"/>
            <w:vAlign w:val="center"/>
          </w:tcPr>
          <w:p w14:paraId="1408DDE7">
            <w:pPr>
              <w:spacing w:after="40" w:line="276" w:lineRule="auto"/>
              <w:jc w:val="left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bsel 0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 xml:space="preserve"> / </w:t>
            </w: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bsel -1</w:t>
            </w:r>
          </w:p>
        </w:tc>
        <w:tc>
          <w:tcPr>
            <w:tcW w:w="3573" w:type="dxa"/>
            <w:vAlign w:val="center"/>
          </w:tcPr>
          <w:p w14:paraId="43583288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设置按钮</w:t>
            </w:r>
            <w:r>
              <w:rPr>
                <w:rFonts w:ascii="微软雅黑" w:hAnsi="微软雅黑" w:eastAsia="微软雅黑"/>
                <w:b/>
                <w:i w:val="0"/>
                <w:sz w:val="21"/>
              </w:rPr>
              <w:t>焦点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：焦点按钮黄框高亮；-1 取消焦点</w:t>
            </w:r>
          </w:p>
        </w:tc>
      </w:tr>
      <w:tr w14:paraId="2CFF5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vAlign w:val="center"/>
          </w:tcPr>
          <w:p w14:paraId="3B7DFFB5">
            <w:pPr>
              <w:spacing w:after="40" w:line="276" w:lineRule="auto"/>
              <w:jc w:val="center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bkey(i)</w:t>
            </w:r>
          </w:p>
        </w:tc>
        <w:tc>
          <w:tcPr>
            <w:tcW w:w="3761" w:type="dxa"/>
            <w:vAlign w:val="center"/>
          </w:tcPr>
          <w:p w14:paraId="4E7D6459">
            <w:pPr>
              <w:spacing w:after="40" w:line="276" w:lineRule="auto"/>
              <w:jc w:val="left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k = bkey(0)</w:t>
            </w:r>
          </w:p>
        </w:tc>
        <w:tc>
          <w:tcPr>
            <w:tcW w:w="3573" w:type="dxa"/>
            <w:vAlign w:val="center"/>
          </w:tcPr>
          <w:p w14:paraId="733A7366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按钮点击事件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：按钮 i 是否被“按下”（按 Enter 或摇杆确认，焦点落在哪个按钮就记哪个），读后清零。1 表示被按过，0 没有——和 key() 一样是非阻塞轮询</w:t>
            </w:r>
          </w:p>
        </w:tc>
      </w:tr>
      <w:tr w14:paraId="5628B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vAlign w:val="center"/>
          </w:tcPr>
          <w:p w14:paraId="40003D83">
            <w:pPr>
              <w:spacing w:after="40" w:line="276" w:lineRule="auto"/>
              <w:jc w:val="center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lbl</w:t>
            </w:r>
          </w:p>
        </w:tc>
        <w:tc>
          <w:tcPr>
            <w:tcW w:w="3761" w:type="dxa"/>
            <w:vAlign w:val="center"/>
          </w:tcPr>
          <w:p w14:paraId="05215AAE">
            <w:pPr>
              <w:spacing w:after="40" w:line="276" w:lineRule="auto"/>
              <w:jc w:val="left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lbl 1, 20, 260, "score: 0"</w:t>
            </w:r>
          </w:p>
        </w:tc>
        <w:tc>
          <w:tcPr>
            <w:tcW w:w="3573" w:type="dxa"/>
            <w:vAlign w:val="center"/>
          </w:tcPr>
          <w:p w14:paraId="2D35BB3A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文本控件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：id 号 + 位置 + 文字，可随时改、不用重画整屏。最多 16 个，同 id 再写就是更新。可选第 5 参样式：0 正常 / 1 反白 / 2 粗体</w:t>
            </w:r>
          </w:p>
        </w:tc>
      </w:tr>
      <w:tr w14:paraId="416BC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vAlign w:val="center"/>
          </w:tcPr>
          <w:p w14:paraId="5656FF6E">
            <w:pPr>
              <w:spacing w:after="40" w:line="276" w:lineRule="auto"/>
              <w:jc w:val="center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llbl</w:t>
            </w:r>
          </w:p>
        </w:tc>
        <w:tc>
          <w:tcPr>
            <w:tcW w:w="3761" w:type="dxa"/>
            <w:vAlign w:val="center"/>
          </w:tcPr>
          <w:p w14:paraId="0F4CE755">
            <w:pPr>
              <w:spacing w:after="40" w:line="276" w:lineRule="auto"/>
              <w:jc w:val="left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llbl 1, "score: 5"</w:t>
            </w:r>
          </w:p>
        </w:tc>
        <w:tc>
          <w:tcPr>
            <w:tcW w:w="3573" w:type="dxa"/>
            <w:vAlign w:val="center"/>
          </w:tcPr>
          <w:p w14:paraId="5D1CF39A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只改文本控件的内容（同 id），顺手也能带样式参数</w:t>
            </w:r>
          </w:p>
        </w:tc>
      </w:tr>
      <w:tr w14:paraId="177F8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vAlign w:val="center"/>
          </w:tcPr>
          <w:p w14:paraId="19D20539">
            <w:pPr>
              <w:spacing w:after="40" w:line="276" w:lineRule="auto"/>
              <w:jc w:val="center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lbld</w:t>
            </w:r>
          </w:p>
        </w:tc>
        <w:tc>
          <w:tcPr>
            <w:tcW w:w="3761" w:type="dxa"/>
            <w:vAlign w:val="center"/>
          </w:tcPr>
          <w:p w14:paraId="2F59276D">
            <w:pPr>
              <w:spacing w:after="40" w:line="276" w:lineRule="auto"/>
              <w:jc w:val="left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lbld 1</w:t>
            </w:r>
          </w:p>
        </w:tc>
        <w:tc>
          <w:tcPr>
            <w:tcW w:w="3573" w:type="dxa"/>
            <w:vAlign w:val="center"/>
          </w:tcPr>
          <w:p w14:paraId="456A3710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删除一个文本控件</w:t>
            </w:r>
          </w:p>
        </w:tc>
      </w:tr>
      <w:tr w14:paraId="1F0D3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vAlign w:val="center"/>
          </w:tcPr>
          <w:p w14:paraId="62A9DB98">
            <w:pPr>
              <w:spacing w:after="40" w:line="276" w:lineRule="auto"/>
              <w:jc w:val="center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img</w:t>
            </w:r>
          </w:p>
        </w:tc>
        <w:tc>
          <w:tcPr>
            <w:tcW w:w="3761" w:type="dxa"/>
            <w:vAlign w:val="center"/>
          </w:tcPr>
          <w:p w14:paraId="022A0344">
            <w:pPr>
              <w:spacing w:after="40" w:line="276" w:lineRule="auto"/>
              <w:jc w:val="left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img 5, 10, 10</w:t>
            </w:r>
          </w:p>
        </w:tc>
        <w:tc>
          <w:tcPr>
            <w:tcW w:w="3573" w:type="dxa"/>
            <w:vAlign w:val="center"/>
          </w:tcPr>
          <w:p w14:paraId="4BFA12FE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画一个</w:t>
            </w:r>
            <w:r>
              <w:rPr>
                <w:rFonts w:ascii="微软雅黑" w:hAnsi="微软雅黑" w:eastAsia="微软雅黑"/>
                <w:b/>
                <w:i w:val="0"/>
                <w:sz w:val="21"/>
              </w:rPr>
              <w:t>内置图标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：id 0 电池 / 1 WiFi / 2 音符 / 3 文件夹 / 4 齿轮 / 5 星 / 6 心 / 7 右箭头，16×16 点阵，用当前 color 当前景色</w:t>
            </w:r>
          </w:p>
        </w:tc>
      </w:tr>
      <w:tr w14:paraId="259D8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vAlign w:val="center"/>
          </w:tcPr>
          <w:p w14:paraId="29F23653">
            <w:pPr>
              <w:spacing w:after="40" w:line="276" w:lineRule="auto"/>
              <w:jc w:val="center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after</w:t>
            </w:r>
          </w:p>
        </w:tc>
        <w:tc>
          <w:tcPr>
            <w:tcW w:w="3761" w:type="dxa"/>
            <w:vAlign w:val="center"/>
          </w:tcPr>
          <w:p w14:paraId="1FC42D0A">
            <w:pPr>
              <w:spacing w:after="40" w:line="276" w:lineRule="auto"/>
              <w:jc w:val="left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after 3000, 500</w:t>
            </w:r>
          </w:p>
        </w:tc>
        <w:tc>
          <w:tcPr>
            <w:tcW w:w="3573" w:type="dxa"/>
            <w:vAlign w:val="center"/>
          </w:tcPr>
          <w:p w14:paraId="0CD2623B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非阻塞定时器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：3000 毫秒后跳到行号 500 继续跑（一次性）。不像 delay 那样干等——到点前程序照常执行别的语句。注意：阻塞类语句（delay/httpget/input 等）期间不触发，回解释器后检查</w:t>
            </w:r>
          </w:p>
        </w:tc>
      </w:tr>
      <w:tr w14:paraId="4976E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vAlign w:val="center"/>
          </w:tcPr>
          <w:p w14:paraId="4DA3B5B3">
            <w:pPr>
              <w:spacing w:after="40" w:line="276" w:lineRule="auto"/>
              <w:jc w:val="center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inputat</w:t>
            </w:r>
          </w:p>
        </w:tc>
        <w:tc>
          <w:tcPr>
            <w:tcW w:w="3761" w:type="dxa"/>
            <w:vAlign w:val="center"/>
          </w:tcPr>
          <w:p w14:paraId="1089F6B9">
            <w:pPr>
              <w:spacing w:after="40" w:line="276" w:lineRule="auto"/>
              <w:jc w:val="left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inputat 10, 200, 300, 40</w:t>
            </w:r>
          </w:p>
        </w:tc>
        <w:tc>
          <w:tcPr>
            <w:tcW w:w="3573" w:type="dxa"/>
            <w:vAlign w:val="center"/>
          </w:tcPr>
          <w:p w14:paraId="424D0E18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 xml:space="preserve">把 </w:t>
            </w: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input a$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 xml:space="preserve"> 的录入框挪到 (x,y,w,h)。不写就默认在屏幕下方</w:t>
            </w:r>
          </w:p>
        </w:tc>
      </w:tr>
      <w:tr w14:paraId="3141B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vAlign w:val="center"/>
          </w:tcPr>
          <w:p w14:paraId="5777E0E7">
            <w:pPr>
              <w:spacing w:after="40" w:line="276" w:lineRule="auto"/>
              <w:jc w:val="center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key()</w:t>
            </w:r>
          </w:p>
        </w:tc>
        <w:tc>
          <w:tcPr>
            <w:tcW w:w="3761" w:type="dxa"/>
            <w:vAlign w:val="center"/>
          </w:tcPr>
          <w:p w14:paraId="67172A16">
            <w:pPr>
              <w:spacing w:after="40" w:line="276" w:lineRule="auto"/>
              <w:jc w:val="left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k = key()</w:t>
            </w:r>
          </w:p>
        </w:tc>
        <w:tc>
          <w:tcPr>
            <w:tcW w:w="3573" w:type="dxa"/>
            <w:vAlign w:val="center"/>
          </w:tcPr>
          <w:p w14:paraId="15D540C2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非阻塞读按键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：返回按下的键码，没按键返回 0</w:t>
            </w:r>
          </w:p>
        </w:tc>
      </w:tr>
      <w:tr w14:paraId="6CF22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vAlign w:val="center"/>
          </w:tcPr>
          <w:p w14:paraId="130965AA">
            <w:pPr>
              <w:spacing w:after="40" w:line="276" w:lineRule="auto"/>
              <w:jc w:val="center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delay</w:t>
            </w:r>
          </w:p>
        </w:tc>
        <w:tc>
          <w:tcPr>
            <w:tcW w:w="3761" w:type="dxa"/>
            <w:vAlign w:val="center"/>
          </w:tcPr>
          <w:p w14:paraId="37D4A091">
            <w:pPr>
              <w:spacing w:after="40" w:line="276" w:lineRule="auto"/>
              <w:jc w:val="left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delay 100</w:t>
            </w:r>
          </w:p>
        </w:tc>
        <w:tc>
          <w:tcPr>
            <w:tcW w:w="3573" w:type="dxa"/>
            <w:vAlign w:val="center"/>
          </w:tcPr>
          <w:p w14:paraId="2DD570FD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等待 100 毫秒（1~60000），替代空转循环</w:t>
            </w:r>
          </w:p>
        </w:tc>
      </w:tr>
      <w:tr w14:paraId="26484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vAlign w:val="center"/>
          </w:tcPr>
          <w:p w14:paraId="71DFE8AB">
            <w:pPr>
              <w:spacing w:after="40" w:line="276" w:lineRule="auto"/>
              <w:jc w:val="center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wait</w:t>
            </w:r>
          </w:p>
        </w:tc>
        <w:tc>
          <w:tcPr>
            <w:tcW w:w="3761" w:type="dxa"/>
            <w:vAlign w:val="center"/>
          </w:tcPr>
          <w:p w14:paraId="27E20630">
            <w:pPr>
              <w:spacing w:after="40" w:line="276" w:lineRule="auto"/>
              <w:jc w:val="left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wait(150)</w:t>
            </w:r>
          </w:p>
        </w:tc>
        <w:tc>
          <w:tcPr>
            <w:tcW w:w="3573" w:type="dxa"/>
            <w:vAlign w:val="center"/>
          </w:tcPr>
          <w:p w14:paraId="4B85570F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等待 150 毫秒（参数以毫秒计，1~60000），PRGM 模式的标准延时</w:t>
            </w:r>
          </w:p>
        </w:tc>
      </w:tr>
    </w:tbl>
    <w:p w14:paraId="0BFADEAB">
      <w:pPr>
        <w:spacing w:after="120" w:line="312" w:lineRule="auto"/>
        <w:jc w:val="both"/>
      </w:pPr>
      <w:r>
        <w:rPr>
          <w:rStyle w:val="165"/>
          <w:rFonts w:ascii="Consolas" w:hAnsi="Consolas" w:eastAsia="微软雅黑"/>
          <w:b w:val="0"/>
          <w:i w:val="0"/>
          <w:sz w:val="24"/>
        </w:rPr>
        <w:t>text</w:t>
      </w:r>
      <w:r>
        <w:rPr>
          <w:rFonts w:ascii="微软雅黑" w:hAnsi="微软雅黑" w:eastAsia="微软雅黑"/>
          <w:b w:val="0"/>
          <w:i w:val="0"/>
          <w:sz w:val="24"/>
        </w:rPr>
        <w:t xml:space="preserve"> 也能带样式：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text x, y, "文字", 样式</w:t>
      </w:r>
      <w:r>
        <w:rPr>
          <w:rFonts w:ascii="微软雅黑" w:hAnsi="微软雅黑" w:eastAsia="微软雅黑"/>
          <w:b w:val="0"/>
          <w:i w:val="0"/>
          <w:sz w:val="24"/>
        </w:rPr>
        <w:t>——0 正常 / 1 反白（彩底黑字）/ 2 粗体（右侧重描一遍）。反白适合做高亮提示，粗体适合做标题。</w:t>
      </w:r>
    </w:p>
    <w:p w14:paraId="43FE2C16">
      <w:pPr>
        <w:spacing w:after="120" w:line="312" w:lineRule="auto"/>
        <w:jc w:val="both"/>
        <w:rPr>
          <w:rFonts w:ascii="微软雅黑" w:hAnsi="微软雅黑" w:eastAsia="微软雅黑"/>
          <w:b w:val="0"/>
          <w:i w:val="0"/>
          <w:sz w:val="24"/>
        </w:rPr>
      </w:pPr>
      <w:r>
        <w:rPr>
          <w:rFonts w:ascii="微软雅黑" w:hAnsi="微软雅黑" w:eastAsia="微软雅黑"/>
          <w:b w:val="0"/>
          <w:i w:val="0"/>
          <w:sz w:val="24"/>
        </w:rPr>
        <w:t>渲染模型一句话：</w:t>
      </w:r>
      <w:r>
        <w:rPr>
          <w:rFonts w:ascii="微软雅黑" w:hAnsi="微软雅黑" w:eastAsia="微软雅黑"/>
          <w:b/>
          <w:i w:val="0"/>
          <w:sz w:val="24"/>
        </w:rPr>
        <w:t>BASIC 只管声明</w:t>
      </w:r>
      <w:r>
        <w:rPr>
          <w:rFonts w:ascii="微软雅黑" w:hAnsi="微软雅黑" w:eastAsia="微软雅黑"/>
          <w:b w:val="0"/>
          <w:i w:val="0"/>
          <w:sz w:val="24"/>
        </w:rPr>
        <w:t>（win/btn/list/lbl 都是“我要这么摆”），屏幕由系统每帧自动重放——不用自己画窗口边框、不用管刷新，控件长啥样系统全包了。</w:t>
      </w:r>
    </w:p>
    <w:p w14:paraId="315DDE17">
      <w:pPr>
        <w:spacing w:after="120" w:line="312" w:lineRule="auto"/>
        <w:jc w:val="both"/>
        <w:rPr>
          <w:rFonts w:ascii="微软雅黑" w:hAnsi="微软雅黑" w:eastAsia="微软雅黑"/>
          <w:b w:val="0"/>
          <w:i w:val="0"/>
          <w:sz w:val="24"/>
        </w:rPr>
      </w:pPr>
    </w:p>
    <w:p w14:paraId="72A99648">
      <w:pPr>
        <w:spacing w:after="120" w:line="312" w:lineRule="auto"/>
        <w:jc w:val="both"/>
        <w:rPr>
          <w:rFonts w:ascii="微软雅黑" w:hAnsi="微软雅黑" w:eastAsia="微软雅黑"/>
          <w:b w:val="0"/>
          <w:i w:val="0"/>
          <w:sz w:val="24"/>
        </w:rPr>
      </w:pPr>
    </w:p>
    <w:p w14:paraId="33C21030">
      <w:pPr>
        <w:spacing w:after="120" w:line="312" w:lineRule="auto"/>
        <w:jc w:val="both"/>
        <w:rPr>
          <w:rFonts w:ascii="微软雅黑" w:hAnsi="微软雅黑" w:eastAsia="微软雅黑"/>
          <w:b w:val="0"/>
          <w:i w:val="0"/>
          <w:sz w:val="24"/>
        </w:rPr>
      </w:pPr>
    </w:p>
    <w:p w14:paraId="08395A88">
      <w:pPr>
        <w:spacing w:after="120" w:line="312" w:lineRule="auto"/>
        <w:jc w:val="both"/>
        <w:rPr>
          <w:rFonts w:ascii="微软雅黑" w:hAnsi="微软雅黑" w:eastAsia="微软雅黑"/>
          <w:b w:val="0"/>
          <w:i w:val="0"/>
          <w:sz w:val="24"/>
        </w:rPr>
      </w:pPr>
    </w:p>
    <w:p w14:paraId="1E02676D">
      <w:pPr>
        <w:spacing w:after="120" w:line="312" w:lineRule="auto"/>
        <w:jc w:val="both"/>
        <w:rPr>
          <w:rFonts w:ascii="微软雅黑" w:hAnsi="微软雅黑" w:eastAsia="微软雅黑"/>
          <w:b w:val="0"/>
          <w:i w:val="0"/>
          <w:sz w:val="24"/>
        </w:rPr>
      </w:pPr>
      <w:r>
        <w:rPr>
          <w:rFonts w:ascii="微软雅黑" w:hAnsi="微软雅黑" w:eastAsia="微软雅黑"/>
          <w:b w:val="0"/>
          <w:i w:val="0"/>
          <w:sz w:val="24"/>
        </w:rPr>
        <w:t>来，做个迷你菜单界面</w:t>
      </w:r>
    </w:p>
    <w:p w14:paraId="0A3779BD">
      <w:pPr>
        <w:spacing w:after="120" w:line="312" w:lineRule="auto"/>
        <w:jc w:val="both"/>
      </w:pPr>
    </w:p>
    <w:p w14:paraId="188C1E0C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win 20, 10, 280, 56, "menu"</w:t>
      </w:r>
    </w:p>
    <w:p w14:paraId="0662A3B1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list 20, 76, 280, 110</w:t>
      </w:r>
    </w:p>
    <w:p w14:paraId="1582A898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ladd "1. play music"</w:t>
      </w:r>
    </w:p>
    <w:p w14:paraId="4FF2D3D2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40 ladd "2. record voice"</w:t>
      </w:r>
    </w:p>
    <w:p w14:paraId="38EED98F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50 ladd "3. wifi info"</w:t>
      </w:r>
    </w:p>
    <w:p w14:paraId="19E0FF0D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60 btn 20, 196, 130, 30, "ok"</w:t>
      </w:r>
    </w:p>
    <w:p w14:paraId="04A426BB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70 btn 170, 196, 130, 30, "exit"</w:t>
      </w:r>
    </w:p>
    <w:p w14:paraId="4B479C51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80 bsel 0</w:t>
      </w:r>
    </w:p>
    <w:p w14:paraId="35B842DB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90 end</w:t>
      </w:r>
    </w:p>
    <w:p w14:paraId="72AE3620">
      <w:pPr>
        <w:spacing w:after="120" w:line="312" w:lineRule="auto"/>
        <w:jc w:val="both"/>
        <w:rPr>
          <w:rFonts w:ascii="微软雅黑" w:hAnsi="微软雅黑" w:eastAsia="微软雅黑"/>
          <w:b w:val="0"/>
          <w:i w:val="0"/>
          <w:sz w:val="24"/>
        </w:rPr>
      </w:pPr>
      <w:r>
        <w:rPr>
          <w:rFonts w:ascii="微软雅黑" w:hAnsi="微软雅黑" w:eastAsia="微软雅黑"/>
          <w:b w:val="0"/>
          <w:i w:val="0"/>
          <w:sz w:val="24"/>
        </w:rPr>
        <w:t>跑起来就是一个带标题条的窗口、一个三行列表、两个按钮，第一个按钮黄框高亮。真正的“点击”交互有两个轮询口：</w:t>
      </w:r>
      <w:r>
        <w:rPr>
          <w:rFonts w:ascii="微软雅黑" w:hAnsi="微软雅黑" w:eastAsia="微软雅黑"/>
          <w:b/>
          <w:i w:val="0"/>
          <w:sz w:val="24"/>
        </w:rPr>
        <w:t>`bkey(i)` 查按钮按下</w:t>
      </w:r>
      <w:r>
        <w:rPr>
          <w:rFonts w:ascii="微软雅黑" w:hAnsi="微软雅黑" w:eastAsia="微软雅黑"/>
          <w:b w:val="0"/>
          <w:i w:val="0"/>
          <w:sz w:val="24"/>
        </w:rPr>
        <w:t xml:space="preserve">（按 Enter 或摇杆确认，焦点落哪个按钮就记哪个，读后清零），或者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key()</w:t>
      </w:r>
      <w:r>
        <w:rPr>
          <w:rFonts w:ascii="微软雅黑" w:hAnsi="微软雅黑" w:eastAsia="微软雅黑"/>
          <w:b w:val="0"/>
          <w:i w:val="0"/>
          <w:sz w:val="24"/>
        </w:rPr>
        <w:t xml:space="preserve"> 读方向键自己切焦点再判断——0x83 综合项目那套“状态机”思维正好用上。</w:t>
      </w:r>
    </w:p>
    <w:p w14:paraId="7AA6685D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示例：</w:t>
      </w:r>
    </w:p>
    <w:p w14:paraId="2C0BBC9F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win 20, 10, 280, 56, "menu"</w:t>
      </w:r>
    </w:p>
    <w:p w14:paraId="52B10330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list 20, 76, 280, 110</w:t>
      </w:r>
    </w:p>
    <w:p w14:paraId="06FACBF1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ladd "1. play music"</w:t>
      </w:r>
    </w:p>
    <w:p w14:paraId="6735A4F7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40 ladd "2. record voice"</w:t>
      </w:r>
    </w:p>
    <w:p w14:paraId="655D0D7B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50 ladd "3. wifi info"</w:t>
      </w:r>
    </w:p>
    <w:p w14:paraId="332E8CC9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60 btn 20, 196, 130, 30, "ok"</w:t>
      </w:r>
    </w:p>
    <w:p w14:paraId="4F15F757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70 btn 170, 196, 130, 30, "exit"</w:t>
      </w:r>
    </w:p>
    <w:p w14:paraId="152F5A60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80 bsel 0</w:t>
      </w:r>
    </w:p>
    <w:p w14:paraId="6E088FED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90 lbl 1, 20, 234, "press ok / exit"</w:t>
      </w:r>
    </w:p>
    <w:p w14:paraId="14F8BB2B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100 if bkey(1) = 1 then goto 300</w:t>
      </w:r>
    </w:p>
    <w:p w14:paraId="7FBCA573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110 if bkey(0) = 1 then goto 200</w:t>
      </w:r>
    </w:p>
    <w:p w14:paraId="6FD419F4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120 goto 100200 lbl 1, 20, 234, "ok clicked"</w:t>
      </w:r>
    </w:p>
    <w:p w14:paraId="07EBDABC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210 delay 800220 end</w:t>
      </w:r>
    </w:p>
    <w:p w14:paraId="4D4F150C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300 lbl 1, 20, 234, "exit clicked"</w:t>
      </w:r>
    </w:p>
    <w:p w14:paraId="62CF0720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310 delay 800</w:t>
      </w:r>
    </w:p>
    <w:p w14:paraId="32D2A6AD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320 end</w:t>
      </w:r>
    </w:p>
    <w:p w14:paraId="65CC724C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 xml:space="preserve">跑起来摇杆/方向键选按钮、按确认键，顶部文本控件会换成“ok clicked”或“exit clicked”——用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llbl</w:t>
      </w:r>
      <w:r>
        <w:rPr>
          <w:rFonts w:ascii="微软雅黑" w:hAnsi="微软雅黑" w:eastAsia="微软雅黑"/>
          <w:b w:val="0"/>
          <w:i w:val="0"/>
          <w:sz w:val="24"/>
        </w:rPr>
        <w:t xml:space="preserve"> 改内容不重画整屏，滚动列表和按钮都在原地。</w:t>
      </w:r>
    </w:p>
    <w:p w14:paraId="47152912"/>
    <w:p w14:paraId="4587EF3C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练习题</w:t>
      </w:r>
    </w:p>
    <w:p w14:paraId="684A88BA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练习 1</w:t>
      </w:r>
      <w:r>
        <w:rPr>
          <w:rFonts w:ascii="微软雅黑" w:hAnsi="微软雅黑" w:eastAsia="微软雅黑"/>
          <w:b w:val="0"/>
          <w:i w:val="0"/>
          <w:sz w:val="24"/>
        </w:rPr>
        <w:t>：画 7 条横条做“彩虹”：7 个实心矩形，从 y=0 到 y=210，每条高 30，颜色自选（用循环 + 让颜色变）。</w:t>
      </w:r>
    </w:p>
    <w:tbl>
      <w:tblPr>
        <w:tblStyle w:val="32"/>
        <w:tblW w:w="0" w:type="auto"/>
        <w:jc w:val="center"/>
        <w:tblLayout w:type="fixed"/>
        <w:tblCellMar>
          <w:top w:w="40" w:type="dxa"/>
          <w:left w:w="144" w:type="dxa"/>
          <w:bottom w:w="40" w:type="dxa"/>
          <w:right w:w="144" w:type="dxa"/>
        </w:tblCellMar>
      </w:tblPr>
      <w:tblGrid>
        <w:gridCol w:w="9406"/>
      </w:tblGrid>
      <w:tr w14:paraId="77FB1485">
        <w:tblPrEx>
          <w:tblCellMar>
            <w:top w:w="40" w:type="dxa"/>
            <w:left w:w="144" w:type="dxa"/>
            <w:bottom w:w="40" w:type="dxa"/>
            <w:right w:w="144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7F008FDF">
            <w:pPr>
              <w:spacing w:after="8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 xml:space="preserve">提示：for i = 0 to 6；fill 0, i </w:t>
            </w:r>
            <w:r>
              <w:rPr>
                <w:rFonts w:ascii="微软雅黑" w:hAnsi="微软雅黑" w:eastAsia="微软雅黑"/>
                <w:b w:val="0"/>
                <w:i/>
                <w:sz w:val="22"/>
              </w:rPr>
              <w:t xml:space="preserve"> 30, 480, 30；color 里放变量——比如 color 255 - i </w:t>
            </w: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 xml:space="preserve"> 30, i * 30, 128，看出现什么渐变。</w:t>
            </w:r>
          </w:p>
        </w:tc>
      </w:tr>
    </w:tbl>
    <w:p w14:paraId="44D58EAD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练习 2</w:t>
      </w:r>
      <w:r>
        <w:rPr>
          <w:rFonts w:ascii="微软雅黑" w:hAnsi="微软雅黑" w:eastAsia="微软雅黑"/>
          <w:b w:val="0"/>
          <w:i w:val="0"/>
          <w:sz w:val="24"/>
        </w:rPr>
        <w:t>：以屏幕中心 (240,160) 为圆心，画 5 个同心圆，半径 20、40、60、80、100。</w:t>
      </w:r>
    </w:p>
    <w:tbl>
      <w:tblPr>
        <w:tblStyle w:val="32"/>
        <w:tblW w:w="0" w:type="auto"/>
        <w:jc w:val="center"/>
        <w:tblLayout w:type="fixed"/>
        <w:tblCellMar>
          <w:top w:w="40" w:type="dxa"/>
          <w:left w:w="144" w:type="dxa"/>
          <w:bottom w:w="40" w:type="dxa"/>
          <w:right w:w="144" w:type="dxa"/>
        </w:tblCellMar>
      </w:tblPr>
      <w:tblGrid>
        <w:gridCol w:w="9406"/>
      </w:tblGrid>
      <w:tr w14:paraId="18495CB4">
        <w:tblPrEx>
          <w:tblCellMar>
            <w:top w:w="40" w:type="dxa"/>
            <w:left w:w="144" w:type="dxa"/>
            <w:bottom w:w="40" w:type="dxa"/>
            <w:right w:w="144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0ADB26A4">
            <w:pPr>
              <w:spacing w:after="8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提示：for r = 20 to 100 step 20；circle 240, 160, r。</w:t>
            </w:r>
          </w:p>
        </w:tc>
      </w:tr>
    </w:tbl>
    <w:p w14:paraId="3158698D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练习 3</w:t>
      </w:r>
      <w:r>
        <w:rPr>
          <w:rFonts w:ascii="微软雅黑" w:hAnsi="微软雅黑" w:eastAsia="微软雅黑"/>
          <w:b w:val="0"/>
          <w:i w:val="0"/>
          <w:sz w:val="24"/>
        </w:rPr>
        <w:t>：画一条从左上角 (0,0) 到右下角 (479,319) 的斜线，再画一条从右上角 (479,0) 到左下角 (0,319) 的斜线。</w:t>
      </w:r>
    </w:p>
    <w:tbl>
      <w:tblPr>
        <w:tblStyle w:val="32"/>
        <w:tblW w:w="0" w:type="auto"/>
        <w:jc w:val="center"/>
        <w:tblLayout w:type="fixed"/>
        <w:tblCellMar>
          <w:top w:w="40" w:type="dxa"/>
          <w:left w:w="144" w:type="dxa"/>
          <w:bottom w:w="40" w:type="dxa"/>
          <w:right w:w="144" w:type="dxa"/>
        </w:tblCellMar>
      </w:tblPr>
      <w:tblGrid>
        <w:gridCol w:w="9406"/>
      </w:tblGrid>
      <w:tr w14:paraId="7142EA0B">
        <w:tblPrEx>
          <w:tblCellMar>
            <w:top w:w="40" w:type="dxa"/>
            <w:left w:w="144" w:type="dxa"/>
            <w:bottom w:w="40" w:type="dxa"/>
            <w:right w:w="144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113F0B98">
            <w:pPr>
              <w:spacing w:after="8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提示：两个 line，四个坐标。画完是什么形状？大叉。</w:t>
            </w:r>
          </w:p>
        </w:tc>
      </w:tr>
    </w:tbl>
    <w:p w14:paraId="4B58D1D5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练习 4</w:t>
      </w:r>
      <w:r>
        <w:rPr>
          <w:rFonts w:ascii="微软雅黑" w:hAnsi="微软雅黑" w:eastAsia="微软雅黑"/>
          <w:b w:val="0"/>
          <w:i w:val="0"/>
          <w:sz w:val="24"/>
        </w:rPr>
        <w:t>：改弹跳球：让球是</w:t>
      </w:r>
      <w:r>
        <w:rPr>
          <w:rFonts w:ascii="微软雅黑" w:hAnsi="微软雅黑" w:eastAsia="微软雅黑"/>
          <w:b/>
          <w:i w:val="0"/>
          <w:sz w:val="24"/>
        </w:rPr>
        <w:t>实心的</w:t>
      </w:r>
      <w:r>
        <w:rPr>
          <w:rFonts w:ascii="微软雅黑" w:hAnsi="微软雅黑" w:eastAsia="微软雅黑"/>
          <w:b w:val="0"/>
          <w:i w:val="0"/>
          <w:sz w:val="24"/>
        </w:rPr>
        <w:t>，并且每撞一次墙，屏幕顶上用 text 显示</w:t>
      </w:r>
      <w:r>
        <w:rPr>
          <w:rFonts w:ascii="微软雅黑" w:hAnsi="微软雅黑" w:eastAsia="微软雅黑"/>
          <w:b/>
          <w:i w:val="0"/>
          <w:sz w:val="24"/>
        </w:rPr>
        <w:t>已反弹次数</w:t>
      </w:r>
      <w:r>
        <w:rPr>
          <w:rFonts w:ascii="微软雅黑" w:hAnsi="微软雅黑" w:eastAsia="微软雅黑"/>
          <w:b w:val="0"/>
          <w:i w:val="0"/>
          <w:sz w:val="24"/>
        </w:rPr>
        <w:t>。</w:t>
      </w:r>
    </w:p>
    <w:tbl>
      <w:tblPr>
        <w:tblStyle w:val="32"/>
        <w:tblW w:w="0" w:type="auto"/>
        <w:jc w:val="center"/>
        <w:tblLayout w:type="fixed"/>
        <w:tblCellMar>
          <w:top w:w="40" w:type="dxa"/>
          <w:left w:w="144" w:type="dxa"/>
          <w:bottom w:w="40" w:type="dxa"/>
          <w:right w:w="144" w:type="dxa"/>
        </w:tblCellMar>
      </w:tblPr>
      <w:tblGrid>
        <w:gridCol w:w="9406"/>
      </w:tblGrid>
      <w:tr w14:paraId="099DF739">
        <w:tblPrEx>
          <w:tblCellMar>
            <w:top w:w="40" w:type="dxa"/>
            <w:left w:w="144" w:type="dxa"/>
            <w:bottom w:w="40" w:type="dxa"/>
            <w:right w:w="144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47190FD7">
            <w:pPr>
              <w:spacing w:after="8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提示：circle 换 fill x-5, y-5, 10, 10 不太圆但能看；计数器 c 每次撞墙加一，text 10, 10, “hits ” + str$(c)——记得 str$ 过海关。</w:t>
            </w:r>
          </w:p>
        </w:tc>
      </w:tr>
    </w:tbl>
    <w:p w14:paraId="01311F97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07DF49A0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455B487B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40600C37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57F900FC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08BB49BE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7F16C557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7A550725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参考答案</w:t>
      </w:r>
      <w:r>
        <w:rPr>
          <w:rFonts w:ascii="微软雅黑" w:hAnsi="微软雅黑" w:eastAsia="微软雅黑"/>
          <w:b w:val="0"/>
          <w:i w:val="0"/>
          <w:sz w:val="24"/>
        </w:rPr>
        <w:t>：</w:t>
      </w:r>
    </w:p>
    <w:p w14:paraId="43495555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练习 1：</w:t>
      </w:r>
    </w:p>
    <w:p w14:paraId="3938371D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for i = 0 to 6</w:t>
      </w:r>
    </w:p>
    <w:p w14:paraId="40B033B7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  color 255 - i * 30, i * 30, 128</w:t>
      </w:r>
    </w:p>
    <w:p w14:paraId="4BE341E7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  fill 0, i * 30, 480, 30</w:t>
      </w:r>
    </w:p>
    <w:p w14:paraId="47BEA24B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40 next i</w:t>
      </w:r>
    </w:p>
    <w:p w14:paraId="5B0E592F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50 end</w:t>
      </w:r>
    </w:p>
    <w:p w14:paraId="0757819B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练习 2：</w:t>
      </w:r>
    </w:p>
    <w:p w14:paraId="795F91BC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color 0, 255, 0</w:t>
      </w:r>
    </w:p>
    <w:p w14:paraId="1ADC1F9A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for r = 20 to 100 step 20</w:t>
      </w:r>
    </w:p>
    <w:p w14:paraId="04F543A6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  circle 240, 160, r</w:t>
      </w:r>
    </w:p>
    <w:p w14:paraId="011FED26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40 next r</w:t>
      </w:r>
    </w:p>
    <w:p w14:paraId="2FD27DB5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50 end</w:t>
      </w:r>
    </w:p>
    <w:p w14:paraId="0601DE86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练习 3：</w:t>
      </w:r>
    </w:p>
    <w:p w14:paraId="6F6BC137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color 0, 255, 255</w:t>
      </w:r>
    </w:p>
    <w:p w14:paraId="78608977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line 0, 0, 479, 319</w:t>
      </w:r>
    </w:p>
    <w:p w14:paraId="37407585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line 479, 0, 0, 319</w:t>
      </w:r>
    </w:p>
    <w:p w14:paraId="75E75806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40 end</w:t>
      </w:r>
    </w:p>
    <w:p w14:paraId="3B6589FC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练习 4：</w:t>
      </w:r>
    </w:p>
    <w:p w14:paraId="24F4AF58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x = 20</w:t>
      </w:r>
    </w:p>
    <w:p w14:paraId="5DCDDF06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y = 20</w:t>
      </w:r>
    </w:p>
    <w:p w14:paraId="0A2AE9C9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dx = 3</w:t>
      </w:r>
    </w:p>
    <w:p w14:paraId="10A988BC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40 dy = 2</w:t>
      </w:r>
    </w:p>
    <w:p w14:paraId="205CB217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50 c = 0</w:t>
      </w:r>
    </w:p>
    <w:p w14:paraId="3369811A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60 while 1</w:t>
      </w:r>
    </w:p>
    <w:p w14:paraId="7F56F69E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70   clear</w:t>
      </w:r>
    </w:p>
    <w:p w14:paraId="626C9880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80   color 255, 220, 0</w:t>
      </w:r>
    </w:p>
    <w:p w14:paraId="2BE3CB56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90   fill x - 5, y - 5, 10, 10</w:t>
      </w:r>
    </w:p>
    <w:p w14:paraId="21563254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100  color 0, 255, 0</w:t>
      </w:r>
    </w:p>
    <w:p w14:paraId="498CFD67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110  text 10, 10, "hits " + str$(c)</w:t>
      </w:r>
    </w:p>
    <w:p w14:paraId="4AB21637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120  x = x + dx</w:t>
      </w:r>
    </w:p>
    <w:p w14:paraId="26572B01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130  y = y + dy</w:t>
      </w:r>
    </w:p>
    <w:p w14:paraId="56E077E9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140  if x &gt; 475 then dx = 0 - dx : c = c + 1</w:t>
      </w:r>
    </w:p>
    <w:p w14:paraId="4510F73F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150  if x &lt; 5 then dx = 0 - dx : c = c + 1</w:t>
      </w:r>
    </w:p>
    <w:p w14:paraId="29C0321A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160  if y &gt; 315 then dy = 0 - dy : c = c + 1</w:t>
      </w:r>
    </w:p>
    <w:p w14:paraId="70CABA5F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170  if y &lt; 5 then dy = 0 - dy : c = c + 1</w:t>
      </w:r>
    </w:p>
    <w:p w14:paraId="6F7096FC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180  wait(50)</w:t>
      </w:r>
    </w:p>
    <w:p w14:paraId="4B8BB5DE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200 wend</w:t>
      </w:r>
    </w:p>
    <w:p w14:paraId="042D5003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210 end</w:t>
      </w:r>
    </w:p>
    <w:p w14:paraId="664E491B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本章小结</w:t>
      </w:r>
    </w:p>
    <w:p w14:paraId="0C76499A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>坐标 480×320，原点</w:t>
      </w:r>
      <w:r>
        <w:rPr>
          <w:rFonts w:ascii="微软雅黑" w:hAnsi="微软雅黑" w:eastAsia="微软雅黑"/>
          <w:b/>
          <w:i w:val="0"/>
          <w:sz w:val="24"/>
        </w:rPr>
        <w:t>左上</w:t>
      </w:r>
      <w:r>
        <w:rPr>
          <w:rFonts w:ascii="微软雅黑" w:hAnsi="微软雅黑" w:eastAsia="微软雅黑"/>
          <w:b w:val="0"/>
          <w:i w:val="0"/>
          <w:sz w:val="24"/>
        </w:rPr>
        <w:t>，y 向下。</w:t>
      </w:r>
    </w:p>
    <w:p w14:paraId="482B5F2B">
      <w:pPr>
        <w:pStyle w:val="16"/>
        <w:spacing w:after="60" w:line="300" w:lineRule="auto"/>
      </w:pPr>
      <w:r>
        <w:rPr>
          <w:rStyle w:val="165"/>
          <w:rFonts w:ascii="Consolas" w:hAnsi="Consolas" w:eastAsia="微软雅黑"/>
          <w:b w:val="0"/>
          <w:i w:val="0"/>
          <w:sz w:val="24"/>
        </w:rPr>
        <w:t>color r,g,b</w:t>
      </w:r>
      <w:r>
        <w:rPr>
          <w:rFonts w:ascii="微软雅黑" w:hAnsi="微软雅黑" w:eastAsia="微软雅黑"/>
          <w:b w:val="0"/>
          <w:i w:val="0"/>
          <w:sz w:val="24"/>
        </w:rPr>
        <w:t xml:space="preserve"> 调笔（三原色剂量），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clear</w:t>
      </w:r>
      <w:r>
        <w:rPr>
          <w:rFonts w:ascii="微软雅黑" w:hAnsi="微软雅黑" w:eastAsia="微软雅黑"/>
          <w:b w:val="0"/>
          <w:i w:val="0"/>
          <w:sz w:val="24"/>
        </w:rPr>
        <w:t xml:space="preserve"> 清屏。</w:t>
      </w:r>
    </w:p>
    <w:p w14:paraId="05615C1E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>text/pixel/line/rect/fill/circle 六件套；rect 系的参数是</w:t>
      </w:r>
      <w:r>
        <w:rPr>
          <w:rFonts w:ascii="微软雅黑" w:hAnsi="微软雅黑" w:eastAsia="微软雅黑"/>
          <w:b/>
          <w:i w:val="0"/>
          <w:sz w:val="24"/>
        </w:rPr>
        <w:t>宽高</w:t>
      </w:r>
      <w:r>
        <w:rPr>
          <w:rFonts w:ascii="微软雅黑" w:hAnsi="微软雅黑" w:eastAsia="微软雅黑"/>
          <w:b w:val="0"/>
          <w:i w:val="0"/>
          <w:sz w:val="24"/>
        </w:rPr>
        <w:t>不是对角坐标。</w:t>
      </w:r>
    </w:p>
    <w:p w14:paraId="08A5697A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>动画 = 循环里“清屏 → 画 → 更新 → 延时”；延时用 `wait(毫秒)`（APP 模式另有 `delay`）。</w:t>
      </w:r>
    </w:p>
    <w:p w14:paraId="559C4241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 xml:space="preserve">GUI 控件（APP 模式）：win 窗口 / list+ladd 列表 / btn+bsel 按钮焦点 / </w:t>
      </w:r>
      <w:r>
        <w:rPr>
          <w:rFonts w:ascii="微软雅黑" w:hAnsi="微软雅黑" w:eastAsia="微软雅黑"/>
          <w:b/>
          <w:i w:val="0"/>
          <w:sz w:val="24"/>
        </w:rPr>
        <w:t>bkey(i) 按钮点击</w:t>
      </w:r>
      <w:r>
        <w:rPr>
          <w:rFonts w:ascii="微软雅黑" w:hAnsi="微软雅黑" w:eastAsia="微软雅黑"/>
          <w:b w:val="0"/>
          <w:i w:val="0"/>
          <w:sz w:val="24"/>
        </w:rPr>
        <w:t xml:space="preserve"> / </w:t>
      </w:r>
      <w:r>
        <w:rPr>
          <w:rFonts w:ascii="微软雅黑" w:hAnsi="微软雅黑" w:eastAsia="微软雅黑"/>
          <w:b/>
          <w:i w:val="0"/>
          <w:sz w:val="24"/>
        </w:rPr>
        <w:t>lbl·llbl·lbld 文本控件</w:t>
      </w:r>
      <w:r>
        <w:rPr>
          <w:rFonts w:ascii="微软雅黑" w:hAnsi="微软雅黑" w:eastAsia="微软雅黑"/>
          <w:b w:val="0"/>
          <w:i w:val="0"/>
          <w:sz w:val="24"/>
        </w:rPr>
        <w:t xml:space="preserve"> / </w:t>
      </w:r>
      <w:r>
        <w:rPr>
          <w:rFonts w:ascii="微软雅黑" w:hAnsi="微软雅黑" w:eastAsia="微软雅黑"/>
          <w:b/>
          <w:i w:val="0"/>
          <w:sz w:val="24"/>
        </w:rPr>
        <w:t>img 内置图标</w:t>
      </w:r>
      <w:r>
        <w:rPr>
          <w:rFonts w:ascii="微软雅黑" w:hAnsi="微软雅黑" w:eastAsia="微软雅黑"/>
          <w:b w:val="0"/>
          <w:i w:val="0"/>
          <w:sz w:val="24"/>
        </w:rPr>
        <w:t xml:space="preserve"> / </w:t>
      </w:r>
      <w:r>
        <w:rPr>
          <w:rFonts w:ascii="微软雅黑" w:hAnsi="微软雅黑" w:eastAsia="微软雅黑"/>
          <w:b/>
          <w:i w:val="0"/>
          <w:sz w:val="24"/>
        </w:rPr>
        <w:t>after 非阻塞定时</w:t>
      </w:r>
      <w:r>
        <w:rPr>
          <w:rFonts w:ascii="微软雅黑" w:hAnsi="微软雅黑" w:eastAsia="微软雅黑"/>
          <w:b w:val="0"/>
          <w:i w:val="0"/>
          <w:sz w:val="24"/>
        </w:rPr>
        <w:t xml:space="preserve"> / text·lbl 样式（0 正常 1 反白 2 粗体）/ inputat 挪输入框 / key() 读键 / delay 延时。</w:t>
      </w:r>
    </w:p>
    <w:p w14:paraId="1B3ADB44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>弹跳球骨架：位置 + 速度 + 撞墙取反，值得背。</w:t>
      </w:r>
    </w:p>
    <w:p w14:paraId="2FEE7FE3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到今天为止，语言核心全部拿下。下一章开始，学程序的组织术——把代码管起来。</w:t>
      </w:r>
    </w:p>
    <w:p w14:paraId="1D26C675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0357D122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24DF4885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694FDDA2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5278A9D3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24BC6AA0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415A6FA0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2E4108B2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148E678B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彩蛋挑战 C1：做一个会走字的秒表（APP 模式）</w:t>
      </w:r>
    </w:p>
    <w:p w14:paraId="0FD5CDE1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 xml:space="preserve">挑战规则：不开计时器，只用刚学的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delay</w:t>
      </w:r>
      <w:r>
        <w:rPr>
          <w:rFonts w:ascii="微软雅黑" w:hAnsi="微软雅黑" w:eastAsia="微软雅黑"/>
          <w:b w:val="0"/>
          <w:i w:val="0"/>
          <w:sz w:val="24"/>
        </w:rPr>
        <w:t xml:space="preserve"> +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lbl</w:t>
      </w:r>
      <w:r>
        <w:rPr>
          <w:rFonts w:ascii="微软雅黑" w:hAnsi="微软雅黑" w:eastAsia="微软雅黑"/>
          <w:b w:val="0"/>
          <w:i w:val="0"/>
          <w:sz w:val="24"/>
        </w:rPr>
        <w:t>/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llbl</w:t>
      </w:r>
      <w:r>
        <w:rPr>
          <w:rFonts w:ascii="微软雅黑" w:hAnsi="微软雅黑" w:eastAsia="微软雅黑"/>
          <w:b w:val="0"/>
          <w:i w:val="0"/>
          <w:sz w:val="24"/>
        </w:rPr>
        <w:t xml:space="preserve"> 文本控件，做一个每秒跳一次的秒表：显示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t= 秒</w:t>
      </w:r>
      <w:r>
        <w:rPr>
          <w:rFonts w:ascii="微软雅黑" w:hAnsi="微软雅黑" w:eastAsia="微软雅黑"/>
          <w:b w:val="0"/>
          <w:i w:val="0"/>
          <w:sz w:val="24"/>
        </w:rPr>
        <w:t>，数字在屏幕中间不动、只有数字变。</w:t>
      </w:r>
    </w:p>
    <w:p w14:paraId="35D896C6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参考思路（先自己想，卡住了再看）：</w:t>
      </w:r>
    </w:p>
    <w:p w14:paraId="5B78452A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win 20, 10, 280, 56, "stopwatch"</w:t>
      </w:r>
    </w:p>
    <w:p w14:paraId="54A8BFF3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lbl 1, 20, 90, "t= 0", 2</w:t>
      </w:r>
    </w:p>
    <w:p w14:paraId="1418A9FE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t = 0</w:t>
      </w:r>
    </w:p>
    <w:p w14:paraId="595F17E4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40 while 1</w:t>
      </w:r>
    </w:p>
    <w:p w14:paraId="7881DE78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50   delay 1000</w:t>
      </w:r>
    </w:p>
    <w:p w14:paraId="452D5413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60   t = t + 1</w:t>
      </w:r>
    </w:p>
    <w:p w14:paraId="48322848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70   llbl 1, "t= " + str$(t)</w:t>
      </w:r>
    </w:p>
    <w:p w14:paraId="272B8EDC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80 wend</w:t>
      </w:r>
    </w:p>
    <w:p w14:paraId="78329F80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90 end</w:t>
      </w:r>
    </w:p>
    <w:p w14:paraId="080C8C26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跑起来就是一台不会停的秒表——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llbl</w:t>
      </w:r>
      <w:r>
        <w:rPr>
          <w:rFonts w:ascii="微软雅黑" w:hAnsi="微软雅黑" w:eastAsia="微软雅黑"/>
          <w:b w:val="0"/>
          <w:i w:val="0"/>
          <w:sz w:val="24"/>
        </w:rPr>
        <w:t xml:space="preserve"> 只改文字不重画整屏，所以屏幕纹丝不动。挑战成功：你已经用上了 APP 模式最舒服的“局部刷新”。</w:t>
      </w:r>
    </w:p>
    <w:p w14:paraId="3B5D81D5">
      <w:pPr>
        <w:pStyle w:val="3"/>
        <w:keepNext/>
        <w:rPr>
          <w:rFonts w:ascii="微软雅黑" w:hAnsi="微软雅黑" w:eastAsia="微软雅黑"/>
          <w:b/>
          <w:i w:val="0"/>
          <w:color w:val="000000"/>
          <w:sz w:val="32"/>
        </w:rPr>
      </w:pPr>
    </w:p>
    <w:p w14:paraId="762A5ABC">
      <w:pPr>
        <w:rPr>
          <w:rFonts w:ascii="微软雅黑" w:hAnsi="微软雅黑" w:eastAsia="微软雅黑"/>
          <w:b/>
          <w:i w:val="0"/>
          <w:color w:val="000000"/>
          <w:sz w:val="32"/>
        </w:rPr>
      </w:pPr>
    </w:p>
    <w:p w14:paraId="220024E9">
      <w:pPr>
        <w:rPr>
          <w:rFonts w:ascii="微软雅黑" w:hAnsi="微软雅黑" w:eastAsia="微软雅黑"/>
          <w:b/>
          <w:i w:val="0"/>
          <w:color w:val="000000"/>
          <w:sz w:val="32"/>
        </w:rPr>
      </w:pPr>
    </w:p>
    <w:p w14:paraId="785F8F4B">
      <w:pPr>
        <w:rPr>
          <w:rFonts w:ascii="微软雅黑" w:hAnsi="微软雅黑" w:eastAsia="微软雅黑"/>
          <w:b/>
          <w:i w:val="0"/>
          <w:color w:val="000000"/>
          <w:sz w:val="32"/>
        </w:rPr>
      </w:pPr>
    </w:p>
    <w:p w14:paraId="711023D6">
      <w:pPr>
        <w:rPr>
          <w:rFonts w:ascii="微软雅黑" w:hAnsi="微软雅黑" w:eastAsia="微软雅黑"/>
          <w:b/>
          <w:i w:val="0"/>
          <w:color w:val="000000"/>
          <w:sz w:val="32"/>
        </w:rPr>
      </w:pPr>
    </w:p>
    <w:p w14:paraId="1096A731">
      <w:pPr>
        <w:rPr>
          <w:rFonts w:ascii="微软雅黑" w:hAnsi="微软雅黑" w:eastAsia="微软雅黑"/>
          <w:b/>
          <w:i w:val="0"/>
          <w:color w:val="000000"/>
          <w:sz w:val="32"/>
        </w:rPr>
      </w:pPr>
    </w:p>
    <w:p w14:paraId="6CC25B88">
      <w:pPr>
        <w:pStyle w:val="3"/>
        <w:keepNext/>
      </w:pPr>
      <w:r>
        <w:rPr>
          <w:rFonts w:ascii="微软雅黑" w:hAnsi="微软雅黑" w:eastAsia="微软雅黑"/>
          <w:b/>
          <w:i w:val="0"/>
          <w:color w:val="000000"/>
          <w:sz w:val="32"/>
        </w:rPr>
        <w:t>0x51 gosub、include、goto：把代码管起来</w:t>
      </w:r>
    </w:p>
    <w:p w14:paraId="3881D2F6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你好！今天我们来学习程序的“收纳术”。程序一长，问题就来了：同一段代码到处复制、改一处忘三处、几千行糊成一团。今天的三件工具——gosub、include、goto——就是治这个的。</w:t>
      </w:r>
    </w:p>
    <w:p w14:paraId="106AF31F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24EB3595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5C50088D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0x51.1 gosub / return：代码的抽屉</w:t>
      </w:r>
    </w:p>
    <w:p w14:paraId="30296B35">
      <w:pPr>
        <w:spacing w:after="120" w:line="312" w:lineRule="auto"/>
        <w:jc w:val="both"/>
      </w:pPr>
      <w:r>
        <w:rPr>
          <w:rStyle w:val="165"/>
          <w:rFonts w:ascii="Consolas" w:hAnsi="Consolas" w:eastAsia="微软雅黑"/>
          <w:b w:val="0"/>
          <w:i w:val="0"/>
          <w:sz w:val="24"/>
        </w:rPr>
        <w:t>gosub</w:t>
      </w:r>
      <w:r>
        <w:rPr>
          <w:rFonts w:ascii="微软雅黑" w:hAnsi="微软雅黑" w:eastAsia="微软雅黑"/>
          <w:b w:val="0"/>
          <w:i w:val="0"/>
          <w:sz w:val="24"/>
        </w:rPr>
        <w:t xml:space="preserve"> 是 “go subroutine”（去子程序）：跳到某行干活，干到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return</w:t>
      </w:r>
      <w:r>
        <w:rPr>
          <w:rFonts w:ascii="微软雅黑" w:hAnsi="微软雅黑" w:eastAsia="微软雅黑"/>
          <w:b w:val="0"/>
          <w:i w:val="0"/>
          <w:sz w:val="24"/>
        </w:rPr>
        <w:t xml:space="preserve"> </w:t>
      </w:r>
      <w:r>
        <w:rPr>
          <w:rFonts w:ascii="微软雅黑" w:hAnsi="微软雅黑" w:eastAsia="微软雅黑"/>
          <w:b/>
          <w:i w:val="0"/>
          <w:sz w:val="24"/>
        </w:rPr>
        <w:t>原路跳回来</w:t>
      </w:r>
      <w:r>
        <w:rPr>
          <w:rFonts w:ascii="微软雅黑" w:hAnsi="微软雅黑" w:eastAsia="微软雅黑"/>
          <w:b w:val="0"/>
          <w:i w:val="0"/>
          <w:sz w:val="24"/>
        </w:rPr>
        <w:t>，接着跑下一句。</w:t>
      </w:r>
    </w:p>
    <w:p w14:paraId="771CD87F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print "main start"</w:t>
      </w:r>
    </w:p>
    <w:p w14:paraId="37D69464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gosub 100</w:t>
      </w:r>
    </w:p>
    <w:p w14:paraId="76DEF88E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print "main end"</w:t>
      </w:r>
    </w:p>
    <w:p w14:paraId="7F35384A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40 end</w:t>
      </w:r>
    </w:p>
    <w:p w14:paraId="76264442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100 print "  sub: did something"</w:t>
      </w:r>
    </w:p>
    <w:p w14:paraId="3A063B60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110 return</w:t>
      </w:r>
    </w:p>
    <w:p w14:paraId="4BF76F22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输出：</w:t>
      </w:r>
    </w:p>
    <w:p w14:paraId="19402F91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main start</w:t>
      </w:r>
    </w:p>
    <w:p w14:paraId="7A199781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sub: did something</w:t>
      </w:r>
    </w:p>
    <w:p w14:paraId="0B5BBBA3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main end</w:t>
      </w:r>
    </w:p>
    <w:p w14:paraId="7ED368A9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 xml:space="preserve">执行轨迹：10 → 20 跳去 100 → 110 return </w:t>
      </w:r>
      <w:r>
        <w:rPr>
          <w:rFonts w:ascii="微软雅黑" w:hAnsi="微软雅黑" w:eastAsia="微软雅黑"/>
          <w:b/>
          <w:i w:val="0"/>
          <w:sz w:val="24"/>
        </w:rPr>
        <w:t>跳回 20 的下一行</w:t>
      </w:r>
      <w:r>
        <w:rPr>
          <w:rFonts w:ascii="微软雅黑" w:hAnsi="微软雅黑" w:eastAsia="微软雅黑"/>
          <w:b w:val="0"/>
          <w:i w:val="0"/>
          <w:sz w:val="24"/>
        </w:rPr>
        <w:t xml:space="preserve"> 30 → 40 结束。像去银行办业务：取号（gosub 100）→ 柜台办事（100~110）→ 办完回到大堂（return 回原处）→ 继续干自己的事。</w:t>
      </w:r>
    </w:p>
    <w:p w14:paraId="0755655F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gosub 和 goto 的区别就在“回不回来”</w:t>
      </w:r>
      <w:r>
        <w:rPr>
          <w:rFonts w:ascii="微软雅黑" w:hAnsi="微软雅黑" w:eastAsia="微软雅黑"/>
          <w:b w:val="0"/>
          <w:i w:val="0"/>
          <w:sz w:val="24"/>
        </w:rPr>
        <w:t>：goto 是一去不回头的搬家；gosub 是出差，办完事回来。这就是“子程序”（别的语言叫函数）的雏形。</w:t>
      </w:r>
    </w:p>
    <w:p w14:paraId="03EE3422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0EC50F69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1CC426FE">
      <w:pPr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6596F885">
      <w:pPr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74BB5B4C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0x51.2 子程序的摆放规矩</w:t>
      </w:r>
    </w:p>
    <w:p w14:paraId="2750E882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子程序通常放</w:t>
      </w:r>
      <w:r>
        <w:rPr>
          <w:rFonts w:ascii="微软雅黑" w:hAnsi="微软雅黑" w:eastAsia="微软雅黑"/>
          <w:b/>
          <w:i w:val="0"/>
          <w:sz w:val="24"/>
        </w:rPr>
        <w:t>程序末尾</w:t>
      </w:r>
      <w:r>
        <w:rPr>
          <w:rFonts w:ascii="微软雅黑" w:hAnsi="微软雅黑" w:eastAsia="微软雅黑"/>
          <w:b w:val="0"/>
          <w:i w:val="0"/>
          <w:sz w:val="24"/>
        </w:rPr>
        <w:t xml:space="preserve">，主程序用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end</w:t>
      </w:r>
      <w:r>
        <w:rPr>
          <w:rFonts w:ascii="微软雅黑" w:hAnsi="微软雅黑" w:eastAsia="微软雅黑"/>
          <w:b w:val="0"/>
          <w:i w:val="0"/>
          <w:sz w:val="24"/>
        </w:rPr>
        <w:t xml:space="preserve"> 挡住去路，防止“误入”：</w:t>
      </w:r>
    </w:p>
    <w:p w14:paraId="36AFA591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print "1. joke  2. tip"</w:t>
      </w:r>
    </w:p>
    <w:p w14:paraId="7C08F6FC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print "choose?"</w:t>
      </w:r>
    </w:p>
    <w:p w14:paraId="6F9237AA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input c</w:t>
      </w:r>
    </w:p>
    <w:p w14:paraId="59CB17B2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40 if c = 1 then gosub 200</w:t>
      </w:r>
    </w:p>
    <w:p w14:paraId="2BADE349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50 if c = 2 then gosub 300</w:t>
      </w:r>
    </w:p>
    <w:p w14:paraId="2BE94837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60 print "bye"</w:t>
      </w:r>
    </w:p>
    <w:p w14:paraId="09605AFC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70 end</w:t>
      </w:r>
    </w:p>
    <w:p w14:paraId="501CDAAA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200 print "  why did wifi break up with cable?"</w:t>
      </w:r>
    </w:p>
    <w:p w14:paraId="2C59374A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210 print "  too attached."</w:t>
      </w:r>
    </w:p>
    <w:p w14:paraId="48892EC1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220 return</w:t>
      </w:r>
    </w:p>
    <w:p w14:paraId="08722BB5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300 print "  tip: semicolon glues, comma spaces."</w:t>
      </w:r>
    </w:p>
    <w:p w14:paraId="43661589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310 return</w:t>
      </w:r>
    </w:p>
    <w:p w14:paraId="3ED54685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 xml:space="preserve">选 1 跳 200 行讲笑话，return 回来打 bye 结束。注意 70 行的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end</w:t>
      </w:r>
      <w:r>
        <w:rPr>
          <w:rFonts w:ascii="微软雅黑" w:hAnsi="微软雅黑" w:eastAsia="微软雅黑"/>
          <w:b w:val="0"/>
          <w:i w:val="0"/>
          <w:sz w:val="24"/>
        </w:rPr>
        <w:t xml:space="preserve"> 是</w:t>
      </w:r>
      <w:r>
        <w:rPr>
          <w:rFonts w:ascii="微软雅黑" w:hAnsi="微软雅黑" w:eastAsia="微软雅黑"/>
          <w:b/>
          <w:i w:val="0"/>
          <w:sz w:val="24"/>
        </w:rPr>
        <w:t>安全门</w:t>
      </w:r>
      <w:r>
        <w:rPr>
          <w:rFonts w:ascii="微软雅黑" w:hAnsi="微软雅黑" w:eastAsia="微软雅黑"/>
          <w:b w:val="0"/>
          <w:i w:val="0"/>
          <w:sz w:val="24"/>
        </w:rPr>
        <w:t>：没有它，选完 1 后 return 回 50 行继续往下走，会一头栽进 200 行的笑话区再讲一遍——程序结尾挡一块 end，是行号 BASIC 的标准工事。</w:t>
      </w:r>
    </w:p>
    <w:p w14:paraId="14202A58">
      <w:pPr>
        <w:spacing w:after="120" w:line="312" w:lineRule="auto"/>
        <w:jc w:val="both"/>
        <w:rPr>
          <w:rFonts w:ascii="微软雅黑" w:hAnsi="微软雅黑" w:eastAsia="微软雅黑"/>
          <w:b w:val="0"/>
          <w:i w:val="0"/>
          <w:sz w:val="24"/>
        </w:rPr>
      </w:pPr>
      <w:r>
        <w:rPr>
          <w:rFonts w:ascii="微软雅黑" w:hAnsi="微软雅黑" w:eastAsia="微软雅黑"/>
          <w:b w:val="0"/>
          <w:i w:val="0"/>
          <w:sz w:val="24"/>
        </w:rPr>
        <w:t>gosub 还能</w:t>
      </w:r>
      <w:r>
        <w:rPr>
          <w:rFonts w:ascii="微软雅黑" w:hAnsi="微软雅黑" w:eastAsia="微软雅黑"/>
          <w:b/>
          <w:i w:val="0"/>
          <w:sz w:val="24"/>
        </w:rPr>
        <w:t>嵌套</w:t>
      </w:r>
      <w:r>
        <w:rPr>
          <w:rFonts w:ascii="微软雅黑" w:hAnsi="微软雅黑" w:eastAsia="微软雅黑"/>
          <w:b w:val="0"/>
          <w:i w:val="0"/>
          <w:sz w:val="24"/>
        </w:rPr>
        <w:t>：子程序里再 gosub 另一个，return 按先进后出逐层弹回（栈式管理），像下楼的电梯一站站倒回去。放心用，别超过十层。</w:t>
      </w:r>
    </w:p>
    <w:p w14:paraId="6F9E6964">
      <w:pPr>
        <w:spacing w:after="120" w:line="312" w:lineRule="auto"/>
        <w:jc w:val="both"/>
        <w:rPr>
          <w:rFonts w:ascii="微软雅黑" w:hAnsi="微软雅黑" w:eastAsia="微软雅黑"/>
          <w:b w:val="0"/>
          <w:i w:val="0"/>
          <w:sz w:val="24"/>
        </w:rPr>
      </w:pPr>
    </w:p>
    <w:tbl>
      <w:tblPr>
        <w:tblStyle w:val="32"/>
        <w:tblW w:w="0" w:type="auto"/>
        <w:jc w:val="center"/>
        <w:tblLayout w:type="fixed"/>
        <w:tblCellMar>
          <w:top w:w="40" w:type="dxa"/>
          <w:left w:w="144" w:type="dxa"/>
          <w:bottom w:w="40" w:type="dxa"/>
          <w:right w:w="144" w:type="dxa"/>
        </w:tblCellMar>
      </w:tblPr>
      <w:tblGrid>
        <w:gridCol w:w="9406"/>
      </w:tblGrid>
      <w:tr w14:paraId="5AB9926E">
        <w:tblPrEx>
          <w:tblCellMar>
            <w:top w:w="40" w:type="dxa"/>
            <w:left w:w="144" w:type="dxa"/>
            <w:bottom w:w="40" w:type="dxa"/>
            <w:right w:w="144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E0B84C" w:sz="4" w:space="0"/>
              <w:left w:val="single" w:color="E0B84C" w:sz="4" w:space="0"/>
              <w:bottom w:val="single" w:color="E0B84C" w:sz="4" w:space="0"/>
              <w:right w:val="single" w:color="E0B84C" w:sz="4" w:space="0"/>
            </w:tcBorders>
            <w:shd w:val="clear" w:color="auto" w:fill="FFF9E6"/>
            <w:vAlign w:val="center"/>
          </w:tcPr>
          <w:p w14:paraId="2B93A180">
            <w:pPr>
              <w:spacing w:after="8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22"/>
              </w:rPr>
              <w:t>彩蛋 E17：return 是怎么“记得住”来路的</w:t>
            </w:r>
          </w:p>
          <w:p w14:paraId="40934083">
            <w:pPr>
              <w:spacing w:after="8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程序怎么知道 gosub 后要跳回哪一行？靠的是</w:t>
            </w:r>
            <w:r>
              <w:rPr>
                <w:rFonts w:ascii="微软雅黑" w:hAnsi="微软雅黑" w:eastAsia="微软雅黑"/>
                <w:b/>
                <w:i w:val="0"/>
                <w:sz w:val="22"/>
              </w:rPr>
              <w:t>栈</w:t>
            </w: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（stack）——一个“后进先出”的记性本：每进一个子程序，就把回来的地址记在最上面一格；return 时从最上面取走一格，原路返回。嵌套三层，记性本上就压着三格地址，逐层弹回。栈是计算机最古老的魔法之一：函数调用、浏览器“返回上一页”、撤销操作，全是它。你现在在 BASIC 里按的 return，就是跟五十年前的程序员按同一个键。</w:t>
            </w:r>
          </w:p>
        </w:tc>
      </w:tr>
    </w:tbl>
    <w:p w14:paraId="34074AE8">
      <w:pPr>
        <w:bidi w:val="0"/>
      </w:pPr>
    </w:p>
    <w:p w14:paraId="4057B9C2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0x51.3 为什么子程序是大事</w:t>
      </w:r>
    </w:p>
    <w:p w14:paraId="1709FBD3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三笔账：</w:t>
      </w:r>
    </w:p>
    <w:p w14:paraId="2F5CCEC9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 xml:space="preserve">1. </w:t>
      </w:r>
      <w:r>
        <w:rPr>
          <w:rFonts w:ascii="微软雅黑" w:hAnsi="微软雅黑" w:eastAsia="微软雅黑"/>
          <w:b/>
          <w:i w:val="0"/>
          <w:sz w:val="24"/>
        </w:rPr>
        <w:t>复用</w:t>
      </w:r>
      <w:r>
        <w:rPr>
          <w:rFonts w:ascii="微软雅黑" w:hAnsi="微软雅黑" w:eastAsia="微软雅黑"/>
          <w:b w:val="0"/>
          <w:i w:val="0"/>
          <w:sz w:val="24"/>
        </w:rPr>
        <w:t>：画坐标轴的代码写一次，五个程序段都 gosub 它。</w:t>
      </w:r>
    </w:p>
    <w:p w14:paraId="3D70B123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 xml:space="preserve">2. </w:t>
      </w:r>
      <w:r>
        <w:rPr>
          <w:rFonts w:ascii="微软雅黑" w:hAnsi="微软雅黑" w:eastAsia="微软雅黑"/>
          <w:b/>
          <w:i w:val="0"/>
          <w:sz w:val="24"/>
        </w:rPr>
        <w:t>单点修改</w:t>
      </w:r>
      <w:r>
        <w:rPr>
          <w:rFonts w:ascii="微软雅黑" w:hAnsi="微软雅黑" w:eastAsia="微软雅黑"/>
          <w:b w:val="0"/>
          <w:i w:val="0"/>
          <w:sz w:val="24"/>
        </w:rPr>
        <w:t>：改 bug 只改抽屉里那一份，不用全程序搜抄了八遍的代码。</w:t>
      </w:r>
    </w:p>
    <w:p w14:paraId="7DFD5F79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 xml:space="preserve">3. </w:t>
      </w:r>
      <w:r>
        <w:rPr>
          <w:rFonts w:ascii="微软雅黑" w:hAnsi="微软雅黑" w:eastAsia="微软雅黑"/>
          <w:b/>
          <w:i w:val="0"/>
          <w:sz w:val="24"/>
        </w:rPr>
        <w:t>主程序可读</w:t>
      </w:r>
      <w:r>
        <w:rPr>
          <w:rFonts w:ascii="微软雅黑" w:hAnsi="微软雅黑" w:eastAsia="微软雅黑"/>
          <w:b w:val="0"/>
          <w:i w:val="0"/>
          <w:sz w:val="24"/>
        </w:rPr>
        <w:t>：main 区只剩“调谁”不剩“怎么干”，30 行看懂整个流程。</w:t>
      </w:r>
    </w:p>
    <w:p w14:paraId="722CC5D1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从今天起立个规矩：</w:t>
      </w:r>
      <w:r>
        <w:rPr>
          <w:rFonts w:ascii="微软雅黑" w:hAnsi="微软雅黑" w:eastAsia="微软雅黑"/>
          <w:b/>
          <w:i w:val="0"/>
          <w:sz w:val="24"/>
        </w:rPr>
        <w:t>同一段代码出现第二次，就提成子程序</w:t>
      </w:r>
      <w:r>
        <w:rPr>
          <w:rFonts w:ascii="微软雅黑" w:hAnsi="微软雅黑" w:eastAsia="微软雅黑"/>
          <w:b w:val="0"/>
          <w:i w:val="0"/>
          <w:sz w:val="24"/>
        </w:rPr>
        <w:t>。</w:t>
      </w:r>
    </w:p>
    <w:p w14:paraId="61DA7626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0x51.4 include：把另一本册子订进来</w:t>
      </w:r>
    </w:p>
    <w:p w14:paraId="45605581">
      <w:pPr>
        <w:spacing w:after="120" w:line="312" w:lineRule="auto"/>
        <w:jc w:val="both"/>
      </w:pPr>
      <w:r>
        <w:rPr>
          <w:rStyle w:val="165"/>
          <w:rFonts w:ascii="Consolas" w:hAnsi="Consolas" w:eastAsia="微软雅黑"/>
          <w:b w:val="0"/>
          <w:i w:val="0"/>
          <w:sz w:val="24"/>
        </w:rPr>
        <w:t>include "lib.bas"</w:t>
      </w:r>
      <w:r>
        <w:rPr>
          <w:rFonts w:ascii="微软雅黑" w:hAnsi="微软雅黑" w:eastAsia="微软雅黑"/>
          <w:b w:val="0"/>
          <w:i w:val="0"/>
          <w:sz w:val="24"/>
        </w:rPr>
        <w:t xml:space="preserve"> 在</w:t>
      </w:r>
      <w:r>
        <w:rPr>
          <w:rFonts w:ascii="微软雅黑" w:hAnsi="微软雅黑" w:eastAsia="微软雅黑"/>
          <w:b/>
          <w:i w:val="0"/>
          <w:sz w:val="24"/>
        </w:rPr>
        <w:t>编译期</w:t>
      </w:r>
      <w:r>
        <w:rPr>
          <w:rFonts w:ascii="微软雅黑" w:hAnsi="微软雅黑" w:eastAsia="微软雅黑"/>
          <w:b w:val="0"/>
          <w:i w:val="0"/>
          <w:sz w:val="24"/>
        </w:rPr>
        <w:t>把另一个 .bas 文件的全部行合并进来——同号行以 include 进来的为准（覆盖）。比喻：装订时把另一本册子整本订在这本后面，页码冲突就听新册子的。</w:t>
      </w:r>
    </w:p>
    <w:p w14:paraId="1F5E6FE6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 xml:space="preserve">典型用法：把常用子程序（查找器、等待 WiFi、画框）放进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lib.bas</w:t>
      </w:r>
      <w:r>
        <w:rPr>
          <w:rFonts w:ascii="微软雅黑" w:hAnsi="微软雅黑" w:eastAsia="微软雅黑"/>
          <w:b w:val="0"/>
          <w:i w:val="0"/>
          <w:sz w:val="24"/>
        </w:rPr>
        <w:t xml:space="preserve">，每个新程序开头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include "lib.bas"</w:t>
      </w:r>
      <w:r>
        <w:rPr>
          <w:rFonts w:ascii="微软雅黑" w:hAnsi="微软雅黑" w:eastAsia="微软雅黑"/>
          <w:b w:val="0"/>
          <w:i w:val="0"/>
          <w:sz w:val="24"/>
        </w:rPr>
        <w:t xml:space="preserve">，家底直接继承。注意被 include 的文件也放在 TF 卡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/mem_fat/scripts/</w:t>
      </w:r>
      <w:r>
        <w:rPr>
          <w:rFonts w:ascii="微软雅黑" w:hAnsi="微软雅黑" w:eastAsia="微软雅黑"/>
          <w:b w:val="0"/>
          <w:i w:val="0"/>
          <w:sz w:val="24"/>
        </w:rPr>
        <w:t xml:space="preserve"> 目录。</w:t>
      </w:r>
    </w:p>
    <w:p w14:paraId="19AAF954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include "lib.bas"</w:t>
      </w:r>
    </w:p>
    <w:p w14:paraId="7B14D1E0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gosub 500</w:t>
      </w:r>
    </w:p>
    <w:p w14:paraId="066797AC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end</w:t>
      </w:r>
    </w:p>
    <w:p w14:paraId="39837676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500 print "this is from lib!"</w:t>
      </w:r>
    </w:p>
    <w:p w14:paraId="0DCCC508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510 return</w:t>
      </w:r>
    </w:p>
    <w:p w14:paraId="0228CD0E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（如果 lib.bas 里已有 500 行，则以 lib.bas 的为准——所以</w:t>
      </w:r>
      <w:r>
        <w:rPr>
          <w:rFonts w:ascii="微软雅黑" w:hAnsi="微软雅黑" w:eastAsia="微软雅黑"/>
          <w:b/>
          <w:i w:val="0"/>
          <w:sz w:val="24"/>
        </w:rPr>
        <w:t>库文件和主程序的行号最好分开规划</w:t>
      </w:r>
      <w:r>
        <w:rPr>
          <w:rFonts w:ascii="微软雅黑" w:hAnsi="微软雅黑" w:eastAsia="微软雅黑"/>
          <w:b w:val="0"/>
          <w:i w:val="0"/>
          <w:sz w:val="24"/>
        </w:rPr>
        <w:t>，比如库用 500~899，主程序用 10~499。）</w:t>
      </w:r>
    </w:p>
    <w:p w14:paraId="0FE300F9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0x51.5 goto：半禁用的猛兽</w:t>
      </w:r>
    </w:p>
    <w:p w14:paraId="5A50A166">
      <w:pPr>
        <w:spacing w:after="120" w:line="312" w:lineRule="auto"/>
        <w:jc w:val="both"/>
      </w:pPr>
      <w:r>
        <w:rPr>
          <w:rStyle w:val="165"/>
          <w:rFonts w:ascii="Consolas" w:hAnsi="Consolas" w:eastAsia="微软雅黑"/>
          <w:b w:val="0"/>
          <w:i w:val="0"/>
          <w:sz w:val="24"/>
        </w:rPr>
        <w:t>goto 100</w:t>
      </w:r>
      <w:r>
        <w:rPr>
          <w:rFonts w:ascii="微软雅黑" w:hAnsi="微软雅黑" w:eastAsia="微软雅黑"/>
          <w:b w:val="0"/>
          <w:i w:val="0"/>
          <w:sz w:val="24"/>
        </w:rPr>
        <w:t xml:space="preserve"> 无条件跳到 100 行，</w:t>
      </w:r>
      <w:r>
        <w:rPr>
          <w:rFonts w:ascii="微软雅黑" w:hAnsi="微软雅黑" w:eastAsia="微软雅黑"/>
          <w:b/>
          <w:i w:val="0"/>
          <w:sz w:val="24"/>
        </w:rPr>
        <w:t>不回头</w:t>
      </w:r>
      <w:r>
        <w:rPr>
          <w:rFonts w:ascii="微软雅黑" w:hAnsi="微软雅黑" w:eastAsia="微软雅黑"/>
          <w:b w:val="0"/>
          <w:i w:val="0"/>
          <w:sz w:val="24"/>
        </w:rPr>
        <w:t>。它有个特殊待遇：</w:t>
      </w:r>
      <w:r>
        <w:rPr>
          <w:rFonts w:ascii="微软雅黑" w:hAnsi="微软雅黑" w:eastAsia="微软雅黑"/>
          <w:b/>
          <w:i w:val="0"/>
          <w:sz w:val="24"/>
        </w:rPr>
        <w:t>每轮运行时系统会提示一次</w:t>
      </w:r>
      <w:r>
        <w:rPr>
          <w:rFonts w:ascii="微软雅黑" w:hAnsi="微软雅黑" w:eastAsia="微软雅黑"/>
          <w:b w:val="0"/>
          <w:i w:val="0"/>
          <w:sz w:val="24"/>
        </w:rPr>
        <w:t>注意事项（易死循环、逻辑混乱）——这是解释器在提醒你：能不用就不用。</w:t>
      </w:r>
    </w:p>
    <w:p w14:paraId="61A5A6A0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为什么 goto 名声差？1968 年计算机科学家 Dijkstra 写了封著名的信《Go To Statement Considered Harmful》（goto 语句有害论），指出满屏乱跳的 goto 会把程序搅成“面条”——没人能看懂执行流。这场论战催生了“结构化编程”，也就是本书开篇课讲的三大结构。</w:t>
      </w:r>
      <w:r>
        <w:rPr>
          <w:rFonts w:ascii="微软雅黑" w:hAnsi="微软雅黑" w:eastAsia="微软雅黑"/>
          <w:b/>
          <w:i w:val="0"/>
          <w:sz w:val="24"/>
        </w:rPr>
        <w:t>历史结论：goto 保留给大骨架跳转</w:t>
      </w:r>
      <w:r>
        <w:rPr>
          <w:rFonts w:ascii="微软雅黑" w:hAnsi="微软雅黑" w:eastAsia="微软雅黑"/>
          <w:b w:val="0"/>
          <w:i w:val="0"/>
          <w:sz w:val="24"/>
        </w:rPr>
        <w:t>（比如主菜单循环回菜单页），日常逻辑全部用 if/for/while/gosub 组织。</w:t>
      </w:r>
    </w:p>
    <w:p w14:paraId="60BE92A3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0x51.6 实战：菜单程序（标准骨架）</w:t>
      </w:r>
    </w:p>
    <w:p w14:paraId="4DC6EBC6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综合本章，一个可扩展的菜单骨架，值得收藏：</w:t>
      </w:r>
    </w:p>
    <w:p w14:paraId="5D7E4F26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while 1</w:t>
      </w:r>
    </w:p>
    <w:p w14:paraId="3EA7359D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  clear</w:t>
      </w:r>
    </w:p>
    <w:p w14:paraId="1C89D661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  print "=== MENU ==="</w:t>
      </w:r>
    </w:p>
    <w:p w14:paraId="4CB71C76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40   print "1. calc  2. joke  0. quit"</w:t>
      </w:r>
    </w:p>
    <w:p w14:paraId="3194046E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50   input c</w:t>
      </w:r>
    </w:p>
    <w:p w14:paraId="11060B0D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60   if c = 0 then end</w:t>
      </w:r>
    </w:p>
    <w:p w14:paraId="021FDF0C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70   if c = 1 then gosub 200</w:t>
      </w:r>
    </w:p>
    <w:p w14:paraId="15B63BC0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80   if c = 2 then gosub 300</w:t>
      </w:r>
    </w:p>
    <w:p w14:paraId="6EC0C2D8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90   if (c &lt;&gt; 0) and (c &lt;&gt; 1) and (c &lt;&gt; 2) then print "??"</w:t>
      </w:r>
    </w:p>
    <w:p w14:paraId="742ACE79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100 wend</w:t>
      </w:r>
    </w:p>
    <w:p w14:paraId="1454A577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200 input a</w:t>
      </w:r>
    </w:p>
    <w:p w14:paraId="60277B6B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210 input b</w:t>
      </w:r>
    </w:p>
    <w:p w14:paraId="659C1432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220 print "sum="; a + b</w:t>
      </w:r>
    </w:p>
    <w:p w14:paraId="7941DDDF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230 return</w:t>
      </w:r>
    </w:p>
    <w:p w14:paraId="094A036A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300 print "  haha."</w:t>
      </w:r>
    </w:p>
    <w:p w14:paraId="5F2F37A0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310 return</w:t>
      </w:r>
    </w:p>
    <w:p w14:paraId="006C9B88">
      <w:pPr>
        <w:spacing w:after="120" w:line="312" w:lineRule="auto"/>
        <w:jc w:val="both"/>
        <w:rPr>
          <w:rFonts w:ascii="微软雅黑" w:hAnsi="微软雅黑" w:eastAsia="微软雅黑"/>
          <w:b w:val="0"/>
          <w:i w:val="0"/>
          <w:sz w:val="24"/>
        </w:rPr>
      </w:pPr>
      <w:r>
        <w:rPr>
          <w:rFonts w:ascii="微软雅黑" w:hAnsi="微软雅黑" w:eastAsia="微软雅黑"/>
          <w:b w:val="0"/>
          <w:i w:val="0"/>
          <w:sz w:val="24"/>
        </w:rPr>
        <w:t>主循环 while 1 永动转菜单；选 0 end 退出；选别的 gosub 去各功能区；非法输入打问号。</w:t>
      </w:r>
      <w:r>
        <w:rPr>
          <w:rFonts w:ascii="微软雅黑" w:hAnsi="微软雅黑" w:eastAsia="微软雅黑"/>
          <w:b/>
          <w:i w:val="0"/>
          <w:sz w:val="24"/>
        </w:rPr>
        <w:t>菜单 = while 1 + input + 分发 gosub</w:t>
      </w:r>
      <w:r>
        <w:rPr>
          <w:rFonts w:ascii="微软雅黑" w:hAnsi="微软雅黑" w:eastAsia="微软雅黑"/>
          <w:b w:val="0"/>
          <w:i w:val="0"/>
          <w:sz w:val="24"/>
        </w:rPr>
        <w:t>——这个骨架是行号 BASIC 的万能模板，你的第一批“应用”都能从它长出来。</w:t>
      </w:r>
    </w:p>
    <w:p w14:paraId="1C890940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练习题</w:t>
      </w:r>
    </w:p>
    <w:p w14:paraId="7497736B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练习 1</w:t>
      </w:r>
      <w:r>
        <w:rPr>
          <w:rFonts w:ascii="微软雅黑" w:hAnsi="微软雅黑" w:eastAsia="微软雅黑"/>
          <w:b w:val="0"/>
          <w:i w:val="0"/>
          <w:sz w:val="24"/>
        </w:rPr>
        <w:t>：主程序里让用户输入半径，然后 gosub 到 200 行的“算圆面积子程序”，打印后 return，主程序结束。</w:t>
      </w:r>
    </w:p>
    <w:tbl>
      <w:tblPr>
        <w:tblStyle w:val="32"/>
        <w:tblW w:w="0" w:type="auto"/>
        <w:jc w:val="center"/>
        <w:tblLayout w:type="fixed"/>
        <w:tblCellMar>
          <w:top w:w="40" w:type="dxa"/>
          <w:left w:w="144" w:type="dxa"/>
          <w:bottom w:w="40" w:type="dxa"/>
          <w:right w:w="144" w:type="dxa"/>
        </w:tblCellMar>
      </w:tblPr>
      <w:tblGrid>
        <w:gridCol w:w="9406"/>
      </w:tblGrid>
      <w:tr w14:paraId="3BE38137">
        <w:tblPrEx>
          <w:tblCellMar>
            <w:top w:w="40" w:type="dxa"/>
            <w:left w:w="144" w:type="dxa"/>
            <w:bottom w:w="40" w:type="dxa"/>
            <w:right w:w="144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31BFE293">
            <w:pPr>
              <w:spacing w:after="8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提示：end 挡在 100 行；200 行算完 return 前别加 end。</w:t>
            </w:r>
          </w:p>
        </w:tc>
      </w:tr>
    </w:tbl>
    <w:p w14:paraId="03852471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练习 2</w:t>
      </w:r>
      <w:r>
        <w:rPr>
          <w:rFonts w:ascii="微软雅黑" w:hAnsi="微软雅黑" w:eastAsia="微软雅黑"/>
          <w:b w:val="0"/>
          <w:i w:val="0"/>
          <w:sz w:val="24"/>
        </w:rPr>
        <w:t xml:space="preserve">：做一个“报数子程序”：gosub 300 会打印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hello from sub</w:t>
      </w:r>
      <w:r>
        <w:rPr>
          <w:rFonts w:ascii="微软雅黑" w:hAnsi="微软雅黑" w:eastAsia="微软雅黑"/>
          <w:b w:val="0"/>
          <w:i w:val="0"/>
          <w:sz w:val="24"/>
        </w:rPr>
        <w:t>，主程序连续调用它 3 次（不许用循环，体会一下；再想想用循环怎么写）。</w:t>
      </w:r>
    </w:p>
    <w:tbl>
      <w:tblPr>
        <w:tblStyle w:val="32"/>
        <w:tblW w:w="0" w:type="auto"/>
        <w:jc w:val="center"/>
        <w:tblLayout w:type="fixed"/>
        <w:tblCellMar>
          <w:top w:w="40" w:type="dxa"/>
          <w:left w:w="144" w:type="dxa"/>
          <w:bottom w:w="40" w:type="dxa"/>
          <w:right w:w="144" w:type="dxa"/>
        </w:tblCellMar>
      </w:tblPr>
      <w:tblGrid>
        <w:gridCol w:w="9406"/>
      </w:tblGrid>
      <w:tr w14:paraId="3FFA75B7">
        <w:tblPrEx>
          <w:tblCellMar>
            <w:top w:w="40" w:type="dxa"/>
            <w:left w:w="144" w:type="dxa"/>
            <w:bottom w:w="40" w:type="dxa"/>
            <w:right w:w="144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73220A72">
            <w:pPr>
              <w:spacing w:after="8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提示：三行 gosub 300；循环版：for i = 1 to 3 : gosub 300 : next i。</w:t>
            </w:r>
          </w:p>
        </w:tc>
      </w:tr>
    </w:tbl>
    <w:p w14:paraId="72F181E6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练习 3</w:t>
      </w:r>
      <w:r>
        <w:rPr>
          <w:rFonts w:ascii="微软雅黑" w:hAnsi="微软雅黑" w:eastAsia="微软雅黑"/>
          <w:b w:val="0"/>
          <w:i w:val="0"/>
          <w:sz w:val="24"/>
        </w:rPr>
        <w:t>：把0x31 的“查找器”整体搬进 400 行起的子程序（查找目标和被查串改为“调用前设好的变量”），主程序设好 s$ 和 w$ 后 gosub 400 调用。</w:t>
      </w:r>
    </w:p>
    <w:tbl>
      <w:tblPr>
        <w:tblStyle w:val="32"/>
        <w:tblW w:w="0" w:type="auto"/>
        <w:jc w:val="center"/>
        <w:tblLayout w:type="fixed"/>
        <w:tblCellMar>
          <w:top w:w="40" w:type="dxa"/>
          <w:left w:w="144" w:type="dxa"/>
          <w:bottom w:w="40" w:type="dxa"/>
          <w:right w:w="144" w:type="dxa"/>
        </w:tblCellMar>
      </w:tblPr>
      <w:tblGrid>
        <w:gridCol w:w="9406"/>
      </w:tblGrid>
      <w:tr w14:paraId="6B5CC658">
        <w:tblPrEx>
          <w:tblCellMar>
            <w:top w:w="40" w:type="dxa"/>
            <w:left w:w="144" w:type="dxa"/>
            <w:bottom w:w="40" w:type="dxa"/>
            <w:right w:w="144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1A371387">
            <w:pPr>
              <w:spacing w:after="8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提示：子程序直接用主程序设的变量（BASIC 变量全局共享，没有“传参”一说）；子程序结尾 return。</w:t>
            </w:r>
          </w:p>
        </w:tc>
      </w:tr>
    </w:tbl>
    <w:p w14:paraId="21FA4650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622AE36D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6ED5599F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5909971E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195098F8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参考答案</w:t>
      </w:r>
      <w:r>
        <w:rPr>
          <w:rFonts w:ascii="微软雅黑" w:hAnsi="微软雅黑" w:eastAsia="微软雅黑"/>
          <w:b w:val="0"/>
          <w:i w:val="0"/>
          <w:sz w:val="24"/>
        </w:rPr>
        <w:t>：</w:t>
      </w:r>
    </w:p>
    <w:p w14:paraId="3ACCFAB4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练习 1：</w:t>
      </w:r>
    </w:p>
    <w:p w14:paraId="0A935512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print "radius?"</w:t>
      </w:r>
    </w:p>
    <w:p w14:paraId="2BE2160D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input r</w:t>
      </w:r>
    </w:p>
    <w:p w14:paraId="0568CDA1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gosub 200</w:t>
      </w:r>
    </w:p>
    <w:p w14:paraId="782F0D66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40 end</w:t>
      </w:r>
    </w:p>
    <w:p w14:paraId="6AEE96C8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200 area = 3.14159 * r * r</w:t>
      </w:r>
    </w:p>
    <w:p w14:paraId="115BEB70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210 print "area="; area</w:t>
      </w:r>
    </w:p>
    <w:p w14:paraId="3C363E52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220 return</w:t>
      </w:r>
    </w:p>
    <w:p w14:paraId="249043D7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练习 2：</w:t>
      </w:r>
    </w:p>
    <w:p w14:paraId="3FA0719A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gosub 300</w:t>
      </w:r>
    </w:p>
    <w:p w14:paraId="4E14A139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gosub 300</w:t>
      </w:r>
    </w:p>
    <w:p w14:paraId="4AA35E0D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gosub 300</w:t>
      </w:r>
    </w:p>
    <w:p w14:paraId="71D53B95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40 end</w:t>
      </w:r>
    </w:p>
    <w:p w14:paraId="4191A3E1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300 print "hello from sub"</w:t>
      </w:r>
    </w:p>
    <w:p w14:paraId="2CC3AC2E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310 return</w:t>
      </w:r>
    </w:p>
    <w:p w14:paraId="7A31A08C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循环版（第 10 行换成）：</w:t>
      </w:r>
    </w:p>
    <w:p w14:paraId="02760034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10 for i = 1 to 3 : gosub 300 : next i</w:t>
      </w:r>
    </w:p>
    <w:p w14:paraId="0D5C414F">
      <w:pPr>
        <w:spacing w:after="120" w:line="312" w:lineRule="auto"/>
        <w:jc w:val="both"/>
        <w:rPr>
          <w:rFonts w:ascii="微软雅黑" w:hAnsi="微软雅黑" w:eastAsia="微软雅黑"/>
          <w:b w:val="0"/>
          <w:i w:val="0"/>
          <w:sz w:val="24"/>
        </w:rPr>
      </w:pPr>
    </w:p>
    <w:p w14:paraId="6233A09A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练习 3：</w:t>
      </w:r>
    </w:p>
    <w:p w14:paraId="5BC3D40D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s$ = "hello memoria"</w:t>
      </w:r>
    </w:p>
    <w:p w14:paraId="2E97BEEB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w$ = "memo"</w:t>
      </w:r>
    </w:p>
    <w:p w14:paraId="029BEC39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gosub 400</w:t>
      </w:r>
    </w:p>
    <w:p w14:paraId="5533965F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40 print found</w:t>
      </w:r>
    </w:p>
    <w:p w14:paraId="2C6E365F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50 end</w:t>
      </w:r>
    </w:p>
    <w:p w14:paraId="0B69F346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400 found = 0</w:t>
      </w:r>
    </w:p>
    <w:p w14:paraId="712E2D7A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410 sl = len(s$)</w:t>
      </w:r>
    </w:p>
    <w:p w14:paraId="077BAAE5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420 wl = len(w$)</w:t>
      </w:r>
    </w:p>
    <w:p w14:paraId="0865A31A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430 i = 1</w:t>
      </w:r>
    </w:p>
    <w:p w14:paraId="604BF3F0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440 while i + wl - 1 &lt;= sl</w:t>
      </w:r>
    </w:p>
    <w:p w14:paraId="64DE2F1A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450   if mid$(s$, i, wl) = w$ then found = i</w:t>
      </w:r>
    </w:p>
    <w:p w14:paraId="3AD74D00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460   i = i + 1</w:t>
      </w:r>
    </w:p>
    <w:p w14:paraId="7CD3E360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470 wend</w:t>
      </w:r>
    </w:p>
    <w:p w14:paraId="1A55E969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480 return</w:t>
      </w:r>
    </w:p>
    <w:p w14:paraId="6DF920FD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本章小结</w:t>
      </w:r>
    </w:p>
    <w:p w14:paraId="3626AD26">
      <w:pPr>
        <w:pStyle w:val="16"/>
        <w:spacing w:after="60" w:line="300" w:lineRule="auto"/>
      </w:pPr>
      <w:r>
        <w:rPr>
          <w:rStyle w:val="165"/>
          <w:rFonts w:ascii="Consolas" w:hAnsi="Consolas" w:eastAsia="微软雅黑"/>
          <w:b w:val="0"/>
          <w:i w:val="0"/>
          <w:sz w:val="24"/>
        </w:rPr>
        <w:t>gosub 行号</w:t>
      </w:r>
      <w:r>
        <w:rPr>
          <w:rFonts w:ascii="微软雅黑" w:hAnsi="微软雅黑" w:eastAsia="微软雅黑"/>
          <w:b w:val="0"/>
          <w:i w:val="0"/>
          <w:sz w:val="24"/>
        </w:rPr>
        <w:t xml:space="preserve"> ...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return</w:t>
      </w:r>
      <w:r>
        <w:rPr>
          <w:rFonts w:ascii="微软雅黑" w:hAnsi="微软雅黑" w:eastAsia="微软雅黑"/>
          <w:b w:val="0"/>
          <w:i w:val="0"/>
          <w:sz w:val="24"/>
        </w:rPr>
        <w:t>：出差模式，办完回来；栈式可嵌套。</w:t>
      </w:r>
    </w:p>
    <w:p w14:paraId="00BE9C2A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>主程序末尾 end 挡安全门，子程序排在 end 之后。</w:t>
      </w:r>
    </w:p>
    <w:p w14:paraId="377199A7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>同段代码出现第二次就提子程序。</w:t>
      </w:r>
    </w:p>
    <w:p w14:paraId="09344A51">
      <w:pPr>
        <w:pStyle w:val="16"/>
        <w:spacing w:after="60" w:line="300" w:lineRule="auto"/>
      </w:pPr>
      <w:r>
        <w:rPr>
          <w:rStyle w:val="165"/>
          <w:rFonts w:ascii="Consolas" w:hAnsi="Consolas" w:eastAsia="微软雅黑"/>
          <w:b w:val="0"/>
          <w:i w:val="0"/>
          <w:sz w:val="24"/>
        </w:rPr>
        <w:t>include "lib.bas"</w:t>
      </w:r>
      <w:r>
        <w:rPr>
          <w:rFonts w:ascii="微软雅黑" w:hAnsi="微软雅黑" w:eastAsia="微软雅黑"/>
          <w:b w:val="0"/>
          <w:i w:val="0"/>
          <w:sz w:val="24"/>
        </w:rPr>
        <w:t xml:space="preserve"> 编译期合并，同号覆盖；库行号要跟主程序分区规划。</w:t>
      </w:r>
    </w:p>
    <w:p w14:paraId="6E333913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>goto 半禁用（每轮提示）；能三大结构解决就不 goto。</w:t>
      </w:r>
    </w:p>
    <w:p w14:paraId="5896FD19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>菜单万能骨架：while 1 + input + gosub 分发。</w:t>
      </w:r>
    </w:p>
    <w:p w14:paraId="10FD0EC4">
      <w:pPr>
        <w:pStyle w:val="3"/>
        <w:keepNext/>
        <w:rPr>
          <w:rFonts w:ascii="微软雅黑" w:hAnsi="微软雅黑" w:eastAsia="微软雅黑"/>
          <w:b/>
          <w:i w:val="0"/>
          <w:color w:val="000000"/>
          <w:sz w:val="32"/>
        </w:rPr>
      </w:pPr>
    </w:p>
    <w:p w14:paraId="13DDF783"/>
    <w:p w14:paraId="1725F2AB">
      <w:pPr>
        <w:pStyle w:val="3"/>
        <w:keepNext/>
      </w:pPr>
      <w:r>
        <w:rPr>
          <w:rFonts w:ascii="微软雅黑" w:hAnsi="微软雅黑" w:eastAsia="微软雅黑"/>
          <w:b/>
          <w:i w:val="0"/>
          <w:color w:val="000000"/>
          <w:sz w:val="32"/>
        </w:rPr>
        <w:t>0x61 WiFi 与网络：把掌机接上互联网</w:t>
      </w:r>
    </w:p>
    <w:p w14:paraId="7E9BF707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你好！今天是个大日子：我们让掌机</w:t>
      </w:r>
      <w:r>
        <w:rPr>
          <w:rFonts w:ascii="微软雅黑" w:hAnsi="微软雅黑" w:eastAsia="微软雅黑"/>
          <w:b/>
          <w:i w:val="0"/>
          <w:sz w:val="24"/>
        </w:rPr>
        <w:t>联网</w:t>
      </w:r>
      <w:r>
        <w:rPr>
          <w:rFonts w:ascii="微软雅黑" w:hAnsi="微软雅黑" w:eastAsia="微软雅黑"/>
          <w:b w:val="0"/>
          <w:i w:val="0"/>
          <w:sz w:val="24"/>
        </w:rPr>
        <w:t>。从这一章起，你的程序不再是一座孤岛——能拉网页、传数据、跟服务器聊天。今天学的三件套 httpget / httppost / httpstat，就是将来“畅聊”聊天应用的全部地基。</w:t>
      </w:r>
    </w:p>
    <w:p w14:paraId="1A687F89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22038C47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0x61.1 连 WiFi：系统管网，程序只读状态</w:t>
      </w:r>
    </w:p>
    <w:p w14:paraId="287525B3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WiFi 由系统统一管理</w:t>
      </w:r>
      <w:r>
        <w:rPr>
          <w:rFonts w:ascii="微软雅黑" w:hAnsi="微软雅黑" w:eastAsia="微软雅黑"/>
          <w:b w:val="0"/>
          <w:i w:val="0"/>
          <w:sz w:val="24"/>
        </w:rPr>
        <w:t>——跟手机一样，在系统设置里有 WiFi 扫描列表，点选连接、输密码，都是设置页的事。程序</w:t>
      </w:r>
      <w:r>
        <w:rPr>
          <w:rFonts w:ascii="微软雅黑" w:hAnsi="微软雅黑" w:eastAsia="微软雅黑"/>
          <w:b/>
          <w:i w:val="0"/>
          <w:sz w:val="24"/>
        </w:rPr>
        <w:t>不允许也不应该自己连网</w:t>
      </w:r>
      <w:r>
        <w:rPr>
          <w:rFonts w:ascii="微软雅黑" w:hAnsi="微软雅黑" w:eastAsia="微软雅黑"/>
          <w:b w:val="0"/>
          <w:i w:val="0"/>
          <w:sz w:val="24"/>
        </w:rPr>
        <w:t xml:space="preserve">（老写法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wifi "ssid","pass"</w:t>
      </w:r>
      <w:r>
        <w:rPr>
          <w:rFonts w:ascii="微软雅黑" w:hAnsi="微软雅黑" w:eastAsia="微软雅黑"/>
          <w:b w:val="0"/>
          <w:i w:val="0"/>
          <w:sz w:val="24"/>
        </w:rPr>
        <w:t xml:space="preserve"> 是保留兼容语句，联网程序调用会被忽略并提示）。那程序怎么知道连没连上？读系统预注入的</w:t>
      </w:r>
      <w:r>
        <w:rPr>
          <w:rFonts w:ascii="微软雅黑" w:hAnsi="微软雅黑" w:eastAsia="微软雅黑"/>
          <w:b/>
          <w:i w:val="0"/>
          <w:sz w:val="24"/>
        </w:rPr>
        <w:t>环境变量</w:t>
      </w:r>
      <w:r>
        <w:rPr>
          <w:rFonts w:ascii="微软雅黑" w:hAnsi="微软雅黑" w:eastAsia="微软雅黑"/>
          <w:b w:val="0"/>
          <w:i w:val="0"/>
          <w:sz w:val="24"/>
        </w:rPr>
        <w:t>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6394"/>
      </w:tblGrid>
      <w:tr w14:paraId="152CB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009" w:type="dxa"/>
            <w:shd w:val="clear" w:color="auto" w:fill="D9D9D9"/>
            <w:vAlign w:val="center"/>
          </w:tcPr>
          <w:p w14:paraId="34BD3625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预注入变量</w:t>
            </w:r>
          </w:p>
        </w:tc>
        <w:tc>
          <w:tcPr>
            <w:tcW w:w="6394" w:type="dxa"/>
            <w:shd w:val="clear" w:color="auto" w:fill="D9D9D9"/>
            <w:vAlign w:val="center"/>
          </w:tcPr>
          <w:p w14:paraId="64783BCA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说明</w:t>
            </w:r>
          </w:p>
        </w:tc>
      </w:tr>
      <w:tr w14:paraId="4F248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9" w:type="dxa"/>
            <w:vAlign w:val="center"/>
          </w:tcPr>
          <w:p w14:paraId="181162A8">
            <w:pPr>
              <w:spacing w:after="40" w:line="276" w:lineRule="auto"/>
              <w:jc w:val="center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wifi_ssid$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 xml:space="preserve"> / </w:t>
            </w: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wifi_pass$</w:t>
            </w:r>
          </w:p>
        </w:tc>
        <w:tc>
          <w:tcPr>
            <w:tcW w:w="6394" w:type="dxa"/>
            <w:vAlign w:val="center"/>
          </w:tcPr>
          <w:p w14:paraId="31532485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系统当前连接的 WiFi</w:t>
            </w:r>
          </w:p>
        </w:tc>
      </w:tr>
      <w:tr w14:paraId="411DC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9" w:type="dxa"/>
            <w:vAlign w:val="center"/>
          </w:tcPr>
          <w:p w14:paraId="3121CA93">
            <w:pPr>
              <w:spacing w:after="40" w:line="276" w:lineRule="auto"/>
              <w:jc w:val="center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ap_ssid$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 xml:space="preserve"> / </w:t>
            </w: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ap_pass$</w:t>
            </w:r>
          </w:p>
        </w:tc>
        <w:tc>
          <w:tcPr>
            <w:tcW w:w="6394" w:type="dxa"/>
            <w:vAlign w:val="center"/>
          </w:tcPr>
          <w:p w14:paraId="2F8B28AC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系统开出的 AP 热点（系统设置里自定义）</w:t>
            </w:r>
          </w:p>
        </w:tc>
      </w:tr>
      <w:tr w14:paraId="6D7B5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9" w:type="dxa"/>
            <w:vAlign w:val="center"/>
          </w:tcPr>
          <w:p w14:paraId="5B752E9E">
            <w:pPr>
              <w:spacing w:after="40" w:line="276" w:lineRule="auto"/>
              <w:jc w:val="center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ble_name$</w:t>
            </w:r>
          </w:p>
        </w:tc>
        <w:tc>
          <w:tcPr>
            <w:tcW w:w="6394" w:type="dxa"/>
            <w:vAlign w:val="center"/>
          </w:tcPr>
          <w:p w14:paraId="311D0155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蓝牙名称（系统设置里配置）</w:t>
            </w:r>
          </w:p>
        </w:tc>
      </w:tr>
    </w:tbl>
    <w:p w14:paraId="6A5E2083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if wifistat() = 0 then print "wifi 未连，去系统设置连网" : end</w:t>
      </w:r>
    </w:p>
    <w:p w14:paraId="524588EF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print "当前WiFi: "; wifi_ssid$</w:t>
      </w:r>
    </w:p>
    <w:p w14:paraId="38500EE0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30 end</w:t>
      </w:r>
    </w:p>
    <w:p w14:paraId="36A91BEB">
      <w:pPr>
        <w:pStyle w:val="16"/>
        <w:spacing w:after="60" w:line="300" w:lineRule="auto"/>
      </w:pPr>
      <w:r>
        <w:rPr>
          <w:rStyle w:val="165"/>
          <w:rFonts w:ascii="Consolas" w:hAnsi="Consolas" w:eastAsia="微软雅黑"/>
          <w:b w:val="0"/>
          <w:i w:val="0"/>
          <w:sz w:val="24"/>
        </w:rPr>
        <w:t>wifistat()</w:t>
      </w:r>
      <w:r>
        <w:rPr>
          <w:rFonts w:ascii="微软雅黑" w:hAnsi="微软雅黑" w:eastAsia="微软雅黑"/>
          <w:b w:val="0"/>
          <w:i w:val="0"/>
          <w:sz w:val="24"/>
        </w:rPr>
        <w:t>：查询函数，</w:t>
      </w:r>
      <w:r>
        <w:rPr>
          <w:rFonts w:ascii="微软雅黑" w:hAnsi="微软雅黑" w:eastAsia="微软雅黑"/>
          <w:b/>
          <w:i w:val="0"/>
          <w:sz w:val="24"/>
        </w:rPr>
        <w:t>1 = 已连上，0 = 没连上</w:t>
      </w:r>
      <w:r>
        <w:rPr>
          <w:rFonts w:ascii="微软雅黑" w:hAnsi="微软雅黑" w:eastAsia="微软雅黑"/>
          <w:b w:val="0"/>
          <w:i w:val="0"/>
          <w:sz w:val="24"/>
        </w:rPr>
        <w:t>。</w:t>
      </w:r>
    </w:p>
    <w:p w14:paraId="71913498">
      <w:pPr>
        <w:pStyle w:val="16"/>
        <w:spacing w:after="60" w:line="300" w:lineRule="auto"/>
      </w:pPr>
      <w:r>
        <w:rPr>
          <w:rStyle w:val="165"/>
          <w:rFonts w:ascii="Consolas" w:hAnsi="Consolas" w:eastAsia="微软雅黑"/>
          <w:b w:val="0"/>
          <w:i w:val="0"/>
          <w:sz w:val="24"/>
        </w:rPr>
        <w:t>wifi_ssid$</w:t>
      </w:r>
      <w:r>
        <w:rPr>
          <w:rFonts w:ascii="微软雅黑" w:hAnsi="微软雅黑" w:eastAsia="微软雅黑"/>
          <w:b w:val="0"/>
          <w:i w:val="0"/>
          <w:sz w:val="24"/>
        </w:rPr>
        <w:t xml:space="preserve"> 这类变量</w:t>
      </w:r>
      <w:r>
        <w:rPr>
          <w:rFonts w:ascii="微软雅黑" w:hAnsi="微软雅黑" w:eastAsia="微软雅黑"/>
          <w:b/>
          <w:i w:val="0"/>
          <w:sz w:val="24"/>
        </w:rPr>
        <w:t>随系统连接状态自动更新</w:t>
      </w:r>
      <w:r>
        <w:rPr>
          <w:rFonts w:ascii="微软雅黑" w:hAnsi="微软雅黑" w:eastAsia="微软雅黑"/>
          <w:b w:val="0"/>
          <w:i w:val="0"/>
          <w:sz w:val="24"/>
        </w:rPr>
        <w:t>，程序开机直接读就行。</w:t>
      </w:r>
    </w:p>
    <w:p w14:paraId="06C80AD8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连完必须查状态——代码要养成“</w:t>
      </w:r>
      <w:r>
        <w:rPr>
          <w:rFonts w:ascii="微软雅黑" w:hAnsi="微软雅黑" w:eastAsia="微软雅黑"/>
          <w:b/>
          <w:i w:val="0"/>
          <w:sz w:val="24"/>
        </w:rPr>
        <w:t>联网必验</w:t>
      </w:r>
      <w:r>
        <w:rPr>
          <w:rFonts w:ascii="微软雅黑" w:hAnsi="微软雅黑" w:eastAsia="微软雅黑"/>
          <w:b w:val="0"/>
          <w:i w:val="0"/>
          <w:sz w:val="24"/>
        </w:rPr>
        <w:t>“的习惯，别把没网当有网往下跑。要更稳，用0x22 的”计数超时“骨架等连接。</w:t>
      </w:r>
    </w:p>
    <w:p w14:paraId="000C5B6C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426082C9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354B82B3"/>
    <w:p w14:paraId="002FA91B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0x61.2 httpget：伸手要内容</w:t>
      </w:r>
    </w:p>
    <w:p w14:paraId="087206AD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httpget "http://192.168.1.100/api/hello", r$</w:t>
      </w:r>
    </w:p>
    <w:p w14:paraId="28D15DD0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print r$</w:t>
      </w:r>
    </w:p>
    <w:p w14:paraId="5DB8AAD2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30 end</w:t>
      </w:r>
    </w:p>
    <w:p w14:paraId="3ACDE2C7">
      <w:pPr>
        <w:pStyle w:val="16"/>
        <w:spacing w:after="60" w:line="300" w:lineRule="auto"/>
      </w:pPr>
      <w:r>
        <w:rPr>
          <w:rStyle w:val="165"/>
          <w:rFonts w:ascii="Consolas" w:hAnsi="Consolas" w:eastAsia="微软雅黑"/>
          <w:b w:val="0"/>
          <w:i w:val="0"/>
          <w:sz w:val="24"/>
        </w:rPr>
        <w:t>httpget "网址", r$</w:t>
      </w:r>
      <w:r>
        <w:rPr>
          <w:rFonts w:ascii="微软雅黑" w:hAnsi="微软雅黑" w:eastAsia="微软雅黑"/>
          <w:b w:val="0"/>
          <w:i w:val="0"/>
          <w:sz w:val="24"/>
        </w:rPr>
        <w:t>：向网址发 GET 请求（“把内容给我”），服务器回的</w:t>
      </w:r>
      <w:r>
        <w:rPr>
          <w:rFonts w:ascii="微软雅黑" w:hAnsi="微软雅黑" w:eastAsia="微软雅黑"/>
          <w:b/>
          <w:i w:val="0"/>
          <w:sz w:val="24"/>
        </w:rPr>
        <w:t>响应体</w:t>
      </w:r>
      <w:r>
        <w:rPr>
          <w:rFonts w:ascii="微软雅黑" w:hAnsi="微软雅黑" w:eastAsia="微软雅黑"/>
          <w:b w:val="0"/>
          <w:i w:val="0"/>
          <w:sz w:val="24"/>
        </w:rPr>
        <w:t>存进串变量 r$。</w:t>
      </w:r>
    </w:p>
    <w:p w14:paraId="058BCB07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 xml:space="preserve">r$ 上限 </w:t>
      </w:r>
      <w:r>
        <w:rPr>
          <w:rFonts w:ascii="微软雅黑" w:hAnsi="微软雅黑" w:eastAsia="微软雅黑"/>
          <w:b/>
          <w:i w:val="0"/>
          <w:sz w:val="24"/>
        </w:rPr>
        <w:t>8KB</w:t>
      </w:r>
      <w:r>
        <w:rPr>
          <w:rFonts w:ascii="微软雅黑" w:hAnsi="微软雅黑" w:eastAsia="微软雅黑"/>
          <w:b w:val="0"/>
          <w:i w:val="0"/>
          <w:sz w:val="24"/>
        </w:rPr>
        <w:t>——服务器回太大就装不下，设计接口时要控制内容尺寸。</w:t>
      </w:r>
    </w:p>
    <w:p w14:paraId="45E399CD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>网址目前</w:t>
      </w:r>
      <w:r>
        <w:rPr>
          <w:rFonts w:ascii="微软雅黑" w:hAnsi="微软雅黑" w:eastAsia="微软雅黑"/>
          <w:b/>
          <w:i w:val="0"/>
          <w:sz w:val="24"/>
        </w:rPr>
        <w:t>只支持明文 http://</w:t>
      </w:r>
      <w:r>
        <w:rPr>
          <w:rFonts w:ascii="微软雅黑" w:hAnsi="微软雅黑" w:eastAsia="微软雅黑"/>
          <w:b w:val="0"/>
          <w:i w:val="0"/>
          <w:sz w:val="24"/>
        </w:rPr>
        <w:t>（HTTPS 后补）。所以别用它传密码等敏感信息，路上是裸奔的。</w:t>
      </w:r>
    </w:p>
    <w:p w14:paraId="4FC00345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30551925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0FB3C196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0x61.3 httpstat：问一句“成了吗”</w:t>
      </w:r>
    </w:p>
    <w:p w14:paraId="63B9503D">
      <w:pPr>
        <w:spacing w:after="120" w:line="312" w:lineRule="auto"/>
        <w:jc w:val="both"/>
      </w:pPr>
      <w:r>
        <w:rPr>
          <w:rStyle w:val="165"/>
          <w:rFonts w:ascii="Consolas" w:hAnsi="Consolas" w:eastAsia="微软雅黑"/>
          <w:b w:val="0"/>
          <w:i w:val="0"/>
          <w:sz w:val="24"/>
        </w:rPr>
        <w:t>httpstat()</w:t>
      </w:r>
      <w:r>
        <w:rPr>
          <w:rFonts w:ascii="微软雅黑" w:hAnsi="微软雅黑" w:eastAsia="微软雅黑"/>
          <w:b w:val="0"/>
          <w:i w:val="0"/>
          <w:sz w:val="24"/>
        </w:rPr>
        <w:t xml:space="preserve"> 返回</w:t>
      </w:r>
      <w:r>
        <w:rPr>
          <w:rFonts w:ascii="微软雅黑" w:hAnsi="微软雅黑" w:eastAsia="微软雅黑"/>
          <w:b/>
          <w:i w:val="0"/>
          <w:sz w:val="24"/>
        </w:rPr>
        <w:t>上一次 HTTP 请求的状态码</w:t>
      </w:r>
      <w:r>
        <w:rPr>
          <w:rFonts w:ascii="微软雅黑" w:hAnsi="微软雅黑" w:eastAsia="微软雅黑"/>
          <w:b w:val="0"/>
          <w:i w:val="0"/>
          <w:sz w:val="24"/>
        </w:rPr>
        <w:t>：</w:t>
      </w:r>
    </w:p>
    <w:p w14:paraId="684AFE8B">
      <w:pPr>
        <w:pStyle w:val="16"/>
        <w:spacing w:after="60" w:line="300" w:lineRule="auto"/>
      </w:pPr>
      <w:r>
        <w:rPr>
          <w:rStyle w:val="165"/>
          <w:rFonts w:ascii="Consolas" w:hAnsi="Consolas" w:eastAsia="微软雅黑"/>
          <w:b w:val="0"/>
          <w:i w:val="0"/>
          <w:sz w:val="24"/>
        </w:rPr>
        <w:t>200</w:t>
      </w:r>
      <w:r>
        <w:rPr>
          <w:rFonts w:ascii="微软雅黑" w:hAnsi="微软雅黑" w:eastAsia="微软雅黑"/>
          <w:b w:val="0"/>
          <w:i w:val="0"/>
          <w:sz w:val="24"/>
        </w:rPr>
        <w:t>：成功（HTTP 世界里 200 = OK）；</w:t>
      </w:r>
    </w:p>
    <w:p w14:paraId="3BA1C50B">
      <w:pPr>
        <w:pStyle w:val="16"/>
        <w:spacing w:after="60" w:line="300" w:lineRule="auto"/>
      </w:pPr>
      <w:r>
        <w:rPr>
          <w:rStyle w:val="165"/>
          <w:rFonts w:ascii="Consolas" w:hAnsi="Consolas" w:eastAsia="微软雅黑"/>
          <w:b w:val="0"/>
          <w:i w:val="0"/>
          <w:sz w:val="24"/>
        </w:rPr>
        <w:t>404</w:t>
      </w:r>
      <w:r>
        <w:rPr>
          <w:rFonts w:ascii="微软雅黑" w:hAnsi="微软雅黑" w:eastAsia="微软雅黑"/>
          <w:b w:val="0"/>
          <w:i w:val="0"/>
          <w:sz w:val="24"/>
        </w:rPr>
        <w:t>：没这个页面；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500</w:t>
      </w:r>
      <w:r>
        <w:rPr>
          <w:rFonts w:ascii="微软雅黑" w:hAnsi="微软雅黑" w:eastAsia="微软雅黑"/>
          <w:b w:val="0"/>
          <w:i w:val="0"/>
          <w:sz w:val="24"/>
        </w:rPr>
        <w:t>：服务器出错；</w:t>
      </w:r>
    </w:p>
    <w:p w14:paraId="1FBCBE18">
      <w:pPr>
        <w:pStyle w:val="16"/>
        <w:spacing w:after="60" w:line="300" w:lineRule="auto"/>
      </w:pPr>
      <w:r>
        <w:rPr>
          <w:rStyle w:val="165"/>
          <w:rFonts w:ascii="Consolas" w:hAnsi="Consolas" w:eastAsia="微软雅黑"/>
          <w:b w:val="0"/>
          <w:i w:val="0"/>
          <w:sz w:val="24"/>
        </w:rPr>
        <w:t>0</w:t>
      </w:r>
      <w:r>
        <w:rPr>
          <w:rFonts w:ascii="微软雅黑" w:hAnsi="微软雅黑" w:eastAsia="微软雅黑"/>
          <w:b w:val="0"/>
          <w:i w:val="0"/>
          <w:sz w:val="24"/>
        </w:rPr>
        <w:t>：压根没请求成功/连接失败。</w:t>
      </w:r>
    </w:p>
    <w:p w14:paraId="59ECB2C2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httpget "http://192.168.1.100/api/hello", r$</w:t>
      </w:r>
    </w:p>
    <w:p w14:paraId="21D37B9D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s = httpstat()</w:t>
      </w:r>
    </w:p>
    <w:p w14:paraId="45BCE0FD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if s = 200 then print r$ else print "http err "; s</w:t>
      </w:r>
    </w:p>
    <w:p w14:paraId="6C0E4D8F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40 end</w:t>
      </w:r>
    </w:p>
    <w:p w14:paraId="5F467DE9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标准姿势：</w:t>
      </w:r>
      <w:r>
        <w:rPr>
          <w:rFonts w:ascii="微软雅黑" w:hAnsi="微软雅黑" w:eastAsia="微软雅黑"/>
          <w:b/>
          <w:i w:val="0"/>
          <w:sz w:val="24"/>
        </w:rPr>
        <w:t>先 httpget，后查 httpstat，200 才用 r$</w:t>
      </w:r>
      <w:r>
        <w:rPr>
          <w:rFonts w:ascii="微软雅黑" w:hAnsi="微软雅黑" w:eastAsia="微软雅黑"/>
          <w:b w:val="0"/>
          <w:i w:val="0"/>
          <w:sz w:val="24"/>
        </w:rPr>
        <w:t>。三步走，一步不少。这个“验后再用”跟 wifi 的“联网必验”是同一套纪律。</w:t>
      </w:r>
    </w:p>
    <w:tbl>
      <w:tblPr>
        <w:tblStyle w:val="32"/>
        <w:tblW w:w="0" w:type="auto"/>
        <w:jc w:val="center"/>
        <w:tblLayout w:type="fixed"/>
        <w:tblCellMar>
          <w:top w:w="40" w:type="dxa"/>
          <w:left w:w="144" w:type="dxa"/>
          <w:bottom w:w="40" w:type="dxa"/>
          <w:right w:w="144" w:type="dxa"/>
        </w:tblCellMar>
      </w:tblPr>
      <w:tblGrid>
        <w:gridCol w:w="9406"/>
      </w:tblGrid>
      <w:tr w14:paraId="297C31EE">
        <w:tblPrEx>
          <w:tblCellMar>
            <w:top w:w="40" w:type="dxa"/>
            <w:left w:w="144" w:type="dxa"/>
            <w:bottom w:w="40" w:type="dxa"/>
            <w:right w:w="144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E0B84C" w:sz="4" w:space="0"/>
              <w:left w:val="single" w:color="E0B84C" w:sz="4" w:space="0"/>
              <w:bottom w:val="single" w:color="E0B84C" w:sz="4" w:space="0"/>
              <w:right w:val="single" w:color="E0B84C" w:sz="4" w:space="0"/>
            </w:tcBorders>
            <w:shd w:val="clear" w:color="auto" w:fill="FFF9E6"/>
            <w:vAlign w:val="center"/>
          </w:tcPr>
          <w:p w14:paraId="6AF38CBC">
            <w:pPr>
              <w:spacing w:after="8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22"/>
              </w:rPr>
              <w:t>彩蛋 E12：404 是个房间号？</w:t>
            </w:r>
          </w:p>
          <w:p w14:paraId="48B07F8B">
            <w:pPr>
              <w:spacing w:after="8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流传最广的都市传说：CERN 实验室 404 房间是网络工作组所在地，找不到文件就报“404”。其实官方说法很无聊：4xx = 客户端错（你输错网址），404 = “Not Found”，编号是分类流水号。但传说太好听，大家都懒得辟谣——你看，互联网自己就是最好的故事会。</w:t>
            </w:r>
          </w:p>
        </w:tc>
      </w:tr>
    </w:tbl>
    <w:p w14:paraId="037BDD17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0x61.4 httppost：主动交作业</w:t>
      </w:r>
    </w:p>
    <w:p w14:paraId="32725102">
      <w:pPr>
        <w:spacing w:after="120" w:line="312" w:lineRule="auto"/>
        <w:jc w:val="both"/>
      </w:pPr>
      <w:r>
        <w:rPr>
          <w:rStyle w:val="165"/>
          <w:rFonts w:ascii="Consolas" w:hAnsi="Consolas" w:eastAsia="微软雅黑"/>
          <w:b w:val="0"/>
          <w:i w:val="0"/>
          <w:sz w:val="24"/>
        </w:rPr>
        <w:t>httpget</w:t>
      </w:r>
      <w:r>
        <w:rPr>
          <w:rFonts w:ascii="微软雅黑" w:hAnsi="微软雅黑" w:eastAsia="微软雅黑"/>
          <w:b w:val="0"/>
          <w:i w:val="0"/>
          <w:sz w:val="24"/>
        </w:rPr>
        <w:t xml:space="preserve"> 是“我要”，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httppost</w:t>
      </w:r>
      <w:r>
        <w:rPr>
          <w:rFonts w:ascii="微软雅黑" w:hAnsi="微软雅黑" w:eastAsia="微软雅黑"/>
          <w:b w:val="0"/>
          <w:i w:val="0"/>
          <w:sz w:val="24"/>
        </w:rPr>
        <w:t xml:space="preserve"> 是“我给”：</w:t>
      </w:r>
    </w:p>
    <w:p w14:paraId="19735952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httppost "http://192.168.1.100/api/send", "hello from memoria", r$</w:t>
      </w:r>
    </w:p>
    <w:p w14:paraId="356B6010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if httpstat() = 200 then print "sent" else print "fail "; httpstat()</w:t>
      </w:r>
    </w:p>
    <w:p w14:paraId="396F2006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30 end</w:t>
      </w:r>
    </w:p>
    <w:p w14:paraId="10928498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>第 2 个参数 b$（这里是字符串字面量）</w:t>
      </w:r>
      <w:r>
        <w:rPr>
          <w:rFonts w:ascii="微软雅黑" w:hAnsi="微软雅黑" w:eastAsia="微软雅黑"/>
          <w:b/>
          <w:i w:val="0"/>
          <w:sz w:val="24"/>
        </w:rPr>
        <w:t>原样上传</w:t>
      </w:r>
      <w:r>
        <w:rPr>
          <w:rFonts w:ascii="微软雅黑" w:hAnsi="微软雅黑" w:eastAsia="微软雅黑"/>
          <w:b w:val="0"/>
          <w:i w:val="0"/>
          <w:sz w:val="24"/>
        </w:rPr>
        <w:t>，服务器收到一串字节（octet-stream 类型）。</w:t>
      </w:r>
    </w:p>
    <w:p w14:paraId="1D7114D4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>第 3 个参数 r$ 接服务器回复，跟 httpget 一样。</w:t>
      </w:r>
    </w:p>
    <w:p w14:paraId="1C30DFB0">
      <w:pPr>
        <w:spacing w:after="120" w:line="312" w:lineRule="auto"/>
        <w:jc w:val="both"/>
        <w:rPr>
          <w:rFonts w:ascii="微软雅黑" w:hAnsi="微软雅黑" w:eastAsia="微软雅黑"/>
          <w:b w:val="0"/>
          <w:i w:val="0"/>
          <w:sz w:val="24"/>
        </w:rPr>
      </w:pPr>
      <w:r>
        <w:rPr>
          <w:rFonts w:ascii="微软雅黑" w:hAnsi="微软雅黑" w:eastAsia="微软雅黑"/>
          <w:b/>
          <w:i w:val="0"/>
          <w:sz w:val="24"/>
        </w:rPr>
        <w:t>一拉一推，就是全部网络交互</w:t>
      </w:r>
      <w:r>
        <w:rPr>
          <w:rFonts w:ascii="微软雅黑" w:hAnsi="微软雅黑" w:eastAsia="微软雅黑"/>
          <w:b w:val="0"/>
          <w:i w:val="0"/>
          <w:sz w:val="24"/>
        </w:rPr>
        <w:t>：聊天应用 = httppost 发消息 + httpget 拉新消息；天气应用 = httpget 拉天气；上报传感器 = httppost 发读数。0x83 综合项目就是这一章的毕业考试。</w:t>
      </w:r>
    </w:p>
    <w:p w14:paraId="0FFB326F">
      <w:pPr>
        <w:spacing w:after="120" w:line="312" w:lineRule="auto"/>
        <w:jc w:val="both"/>
        <w:rPr>
          <w:rFonts w:ascii="微软雅黑" w:hAnsi="微软雅黑" w:eastAsia="微软雅黑"/>
          <w:b w:val="0"/>
          <w:i w:val="0"/>
          <w:sz w:val="24"/>
        </w:rPr>
      </w:pPr>
    </w:p>
    <w:tbl>
      <w:tblPr>
        <w:tblStyle w:val="32"/>
        <w:tblW w:w="0" w:type="auto"/>
        <w:jc w:val="center"/>
        <w:tblLayout w:type="fixed"/>
        <w:tblCellMar>
          <w:top w:w="40" w:type="dxa"/>
          <w:left w:w="144" w:type="dxa"/>
          <w:bottom w:w="40" w:type="dxa"/>
          <w:right w:w="144" w:type="dxa"/>
        </w:tblCellMar>
      </w:tblPr>
      <w:tblGrid>
        <w:gridCol w:w="9406"/>
      </w:tblGrid>
      <w:tr w14:paraId="639C1D99">
        <w:tblPrEx>
          <w:tblCellMar>
            <w:top w:w="40" w:type="dxa"/>
            <w:left w:w="144" w:type="dxa"/>
            <w:bottom w:w="40" w:type="dxa"/>
            <w:right w:w="144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E0B84C" w:sz="4" w:space="0"/>
              <w:left w:val="single" w:color="E0B84C" w:sz="4" w:space="0"/>
              <w:bottom w:val="single" w:color="E0B84C" w:sz="4" w:space="0"/>
              <w:right w:val="single" w:color="E0B84C" w:sz="4" w:space="0"/>
            </w:tcBorders>
            <w:shd w:val="clear" w:color="auto" w:fill="FFF9E6"/>
            <w:vAlign w:val="center"/>
          </w:tcPr>
          <w:p w14:paraId="2A88B8F5">
            <w:pPr>
              <w:spacing w:after="8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22"/>
              </w:rPr>
              <w:t>彩蛋 E18：状态码是一套暗号</w:t>
            </w:r>
          </w:p>
          <w:p w14:paraId="0080CAB7">
            <w:pPr>
              <w:spacing w:after="8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HTTP 状态码按百位分族，像江湖切口：</w:t>
            </w:r>
            <w:r>
              <w:rPr>
                <w:rFonts w:ascii="微软雅黑" w:hAnsi="微软雅黑" w:eastAsia="微软雅黑"/>
                <w:b/>
                <w:i w:val="0"/>
                <w:sz w:val="22"/>
              </w:rPr>
              <w:t>2xx = 成了</w:t>
            </w: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（200 OK，一切顺利）；</w:t>
            </w:r>
            <w:r>
              <w:rPr>
                <w:rFonts w:ascii="微软雅黑" w:hAnsi="微软雅黑" w:eastAsia="微软雅黑"/>
                <w:b/>
                <w:i w:val="0"/>
                <w:sz w:val="22"/>
              </w:rPr>
              <w:t>3xx = 换个地方</w:t>
            </w: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（页面搬家，让你去新地址）；</w:t>
            </w:r>
            <w:r>
              <w:rPr>
                <w:rFonts w:ascii="微软雅黑" w:hAnsi="微软雅黑" w:eastAsia="微软雅黑"/>
                <w:b/>
                <w:i w:val="0"/>
                <w:sz w:val="22"/>
              </w:rPr>
              <w:t>4xx = 你的锅</w:t>
            </w: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（404 找不到、403 没权限，都是客户端这边的问题）；</w:t>
            </w:r>
            <w:r>
              <w:rPr>
                <w:rFonts w:ascii="微软雅黑" w:hAnsi="微软雅黑" w:eastAsia="微软雅黑"/>
                <w:b/>
                <w:i w:val="0"/>
                <w:sz w:val="22"/>
              </w:rPr>
              <w:t>5xx = 服务器的锅</w:t>
            </w: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（500 服务器自己炸了）。所以排查网络问题第一步永远是看状态码：4 开头怪自己，5 开头怪对方，0 开头——压根没连上，先查 WiFi。这三句话记熟，你比不少“资深网民”都专业。</w:t>
            </w:r>
          </w:p>
        </w:tc>
      </w:tr>
    </w:tbl>
    <w:p w14:paraId="64D8A0CC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0x61.5 一个完整的“求职”客户端</w:t>
      </w:r>
    </w:p>
    <w:p w14:paraId="68E0FAF2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把本章 + 超时骨架 + val/str$ 串起来：</w:t>
      </w:r>
    </w:p>
    <w:p w14:paraId="707317C0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t = 0</w:t>
      </w:r>
    </w:p>
    <w:p w14:paraId="35E91586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while wifistat() = 0</w:t>
      </w:r>
    </w:p>
    <w:p w14:paraId="421F4EBD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40   t = t + 1</w:t>
      </w:r>
    </w:p>
    <w:p w14:paraId="123422DB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50   if t &gt; 50000 then print "wifi timeout" : end</w:t>
      </w:r>
    </w:p>
    <w:p w14:paraId="6178CD65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60 wend</w:t>
      </w:r>
    </w:p>
    <w:p w14:paraId="1BB9A3D6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70 httpget "http://192.168.1.100/api/num", r$</w:t>
      </w:r>
    </w:p>
    <w:p w14:paraId="3672C66B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80 if httpstat() &lt;&gt; 200 then print "http err "; httpstat() : end</w:t>
      </w:r>
    </w:p>
    <w:p w14:paraId="6C3A54A5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90 n = val(r$)</w:t>
      </w:r>
    </w:p>
    <w:p w14:paraId="4BD9B67B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100 print "server says: "; n * 2110 end</w:t>
      </w:r>
    </w:p>
    <w:p w14:paraId="06150CA2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 xml:space="preserve">服务器回一个数字文本（比如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"21"</w:t>
      </w:r>
      <w:r>
        <w:rPr>
          <w:rFonts w:ascii="微软雅黑" w:hAnsi="微软雅黑" w:eastAsia="微软雅黑"/>
          <w:b w:val="0"/>
          <w:i w:val="0"/>
          <w:sz w:val="24"/>
        </w:rPr>
        <w:t>），客户端 val 转成数字、翻倍打印。</w:t>
      </w:r>
      <w:r>
        <w:rPr>
          <w:rFonts w:ascii="微软雅黑" w:hAnsi="微软雅黑" w:eastAsia="微软雅黑"/>
          <w:b/>
          <w:i w:val="0"/>
          <w:sz w:val="24"/>
        </w:rPr>
        <w:t>拉回来 → 验状态 → 转格式 → 加工 → 输出</w:t>
      </w:r>
      <w:r>
        <w:rPr>
          <w:rFonts w:ascii="微软雅黑" w:hAnsi="微软雅黑" w:eastAsia="微软雅黑"/>
          <w:b w:val="0"/>
          <w:i w:val="0"/>
          <w:sz w:val="24"/>
        </w:rPr>
        <w:t>，五步流水线，一切网络程序都是它的变体。</w:t>
      </w:r>
    </w:p>
    <w:p w14:paraId="0985FCE8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37A55694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40E3B3AB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7A90FCC2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练习题</w:t>
      </w:r>
    </w:p>
    <w:p w14:paraId="693CB75F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练习 1</w:t>
      </w:r>
      <w:r>
        <w:rPr>
          <w:rFonts w:ascii="微软雅黑" w:hAnsi="微软雅黑" w:eastAsia="微软雅黑"/>
          <w:b w:val="0"/>
          <w:i w:val="0"/>
          <w:sz w:val="24"/>
        </w:rPr>
        <w:t xml:space="preserve">：写“联网体检”程序：连 WiFi（带超时），连上了打印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net ok</w:t>
      </w:r>
      <w:r>
        <w:rPr>
          <w:rFonts w:ascii="微软雅黑" w:hAnsi="微软雅黑" w:eastAsia="微软雅黑"/>
          <w:b w:val="0"/>
          <w:i w:val="0"/>
          <w:sz w:val="24"/>
        </w:rPr>
        <w:t xml:space="preserve"> 和 wifistat() 的值；连不上打印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net fail</w:t>
      </w:r>
      <w:r>
        <w:rPr>
          <w:rFonts w:ascii="微软雅黑" w:hAnsi="微软雅黑" w:eastAsia="微软雅黑"/>
          <w:b w:val="0"/>
          <w:i w:val="0"/>
          <w:sz w:val="24"/>
        </w:rPr>
        <w:t xml:space="preserve"> 后结束。</w:t>
      </w:r>
    </w:p>
    <w:tbl>
      <w:tblPr>
        <w:tblStyle w:val="32"/>
        <w:tblW w:w="0" w:type="auto"/>
        <w:jc w:val="center"/>
        <w:tblLayout w:type="fixed"/>
        <w:tblCellMar>
          <w:top w:w="40" w:type="dxa"/>
          <w:left w:w="144" w:type="dxa"/>
          <w:bottom w:w="40" w:type="dxa"/>
          <w:right w:w="144" w:type="dxa"/>
        </w:tblCellMar>
      </w:tblPr>
      <w:tblGrid>
        <w:gridCol w:w="9406"/>
      </w:tblGrid>
      <w:tr w14:paraId="42D10423">
        <w:tblPrEx>
          <w:tblCellMar>
            <w:top w:w="40" w:type="dxa"/>
            <w:left w:w="144" w:type="dxa"/>
            <w:bottom w:w="40" w:type="dxa"/>
            <w:right w:w="144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74B73145">
            <w:pPr>
              <w:spacing w:after="8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提示：第 7.5 节骨架 + 结尾两分支。</w:t>
            </w:r>
          </w:p>
        </w:tc>
      </w:tr>
    </w:tbl>
    <w:p w14:paraId="1F40F5D2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练习 2</w:t>
      </w:r>
      <w:r>
        <w:rPr>
          <w:rFonts w:ascii="微软雅黑" w:hAnsi="微软雅黑" w:eastAsia="微软雅黑"/>
          <w:b w:val="0"/>
          <w:i w:val="0"/>
          <w:sz w:val="24"/>
        </w:rPr>
        <w:t>：httpget 拉一个接口，</w:t>
      </w:r>
      <w:r>
        <w:rPr>
          <w:rFonts w:ascii="微软雅黑" w:hAnsi="微软雅黑" w:eastAsia="微软雅黑"/>
          <w:b/>
          <w:i w:val="0"/>
          <w:sz w:val="24"/>
        </w:rPr>
        <w:t>重试 3 次</w:t>
      </w:r>
      <w:r>
        <w:rPr>
          <w:rFonts w:ascii="微软雅黑" w:hAnsi="微软雅黑" w:eastAsia="微软雅黑"/>
          <w:b w:val="0"/>
          <w:i w:val="0"/>
          <w:sz w:val="24"/>
        </w:rPr>
        <w:t xml:space="preserve">：每次拉完查 httpstat，200 就打印内容并停，否则重试；3 次都失败打印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give up</w:t>
      </w:r>
      <w:r>
        <w:rPr>
          <w:rFonts w:ascii="微软雅黑" w:hAnsi="微软雅黑" w:eastAsia="微软雅黑"/>
          <w:b w:val="0"/>
          <w:i w:val="0"/>
          <w:sz w:val="24"/>
        </w:rPr>
        <w:t>。</w:t>
      </w:r>
    </w:p>
    <w:tbl>
      <w:tblPr>
        <w:tblStyle w:val="32"/>
        <w:tblW w:w="0" w:type="auto"/>
        <w:jc w:val="center"/>
        <w:tblLayout w:type="fixed"/>
        <w:tblCellMar>
          <w:top w:w="40" w:type="dxa"/>
          <w:left w:w="144" w:type="dxa"/>
          <w:bottom w:w="40" w:type="dxa"/>
          <w:right w:w="144" w:type="dxa"/>
        </w:tblCellMar>
      </w:tblPr>
      <w:tblGrid>
        <w:gridCol w:w="9406"/>
      </w:tblGrid>
      <w:tr w14:paraId="276A3D8F">
        <w:tblPrEx>
          <w:tblCellMar>
            <w:top w:w="40" w:type="dxa"/>
            <w:left w:w="144" w:type="dxa"/>
            <w:bottom w:w="40" w:type="dxa"/>
            <w:right w:w="144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6A34A886">
            <w:pPr>
              <w:spacing w:after="8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提示：for i = 1 to 3，循环里 get + if httpstat() = 200 then 打印后 end（then 体内冒号连 end）。</w:t>
            </w:r>
          </w:p>
        </w:tc>
      </w:tr>
    </w:tbl>
    <w:p w14:paraId="50265C7E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练习 3</w:t>
      </w:r>
      <w:r>
        <w:rPr>
          <w:rFonts w:ascii="微软雅黑" w:hAnsi="微软雅黑" w:eastAsia="微软雅黑"/>
          <w:b w:val="0"/>
          <w:i w:val="0"/>
          <w:sz w:val="24"/>
        </w:rPr>
        <w:t xml:space="preserve">：用 httppost 向服务器上报一条文字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memoria online</w:t>
      </w:r>
      <w:r>
        <w:rPr>
          <w:rFonts w:ascii="微软雅黑" w:hAnsi="微软雅黑" w:eastAsia="微软雅黑"/>
          <w:b w:val="0"/>
          <w:i w:val="0"/>
          <w:sz w:val="24"/>
        </w:rPr>
        <w:t xml:space="preserve">，根据 httpstat 打印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reported</w:t>
      </w:r>
      <w:r>
        <w:rPr>
          <w:rFonts w:ascii="微软雅黑" w:hAnsi="微软雅黑" w:eastAsia="微软雅黑"/>
          <w:b w:val="0"/>
          <w:i w:val="0"/>
          <w:sz w:val="24"/>
        </w:rPr>
        <w:t xml:space="preserve"> 或错误码。</w:t>
      </w:r>
    </w:p>
    <w:tbl>
      <w:tblPr>
        <w:tblStyle w:val="32"/>
        <w:tblW w:w="0" w:type="auto"/>
        <w:jc w:val="center"/>
        <w:tblLayout w:type="fixed"/>
        <w:tblCellMar>
          <w:top w:w="40" w:type="dxa"/>
          <w:left w:w="144" w:type="dxa"/>
          <w:bottom w:w="40" w:type="dxa"/>
          <w:right w:w="144" w:type="dxa"/>
        </w:tblCellMar>
      </w:tblPr>
      <w:tblGrid>
        <w:gridCol w:w="9406"/>
      </w:tblGrid>
      <w:tr w14:paraId="4CB36D5C">
        <w:tblPrEx>
          <w:tblCellMar>
            <w:top w:w="40" w:type="dxa"/>
            <w:left w:w="144" w:type="dxa"/>
            <w:bottom w:w="40" w:type="dxa"/>
            <w:right w:w="144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02B42115">
            <w:pPr>
              <w:spacing w:after="8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提示：照 11.4 改内容；上报也是“发完必验”。</w:t>
            </w:r>
          </w:p>
        </w:tc>
      </w:tr>
    </w:tbl>
    <w:p w14:paraId="72E7117B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5E276FD5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4265C741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26272F4D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7C011C2C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65E10C3D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10C67F10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参考答案</w:t>
      </w:r>
      <w:r>
        <w:rPr>
          <w:rFonts w:ascii="微软雅黑" w:hAnsi="微软雅黑" w:eastAsia="微软雅黑"/>
          <w:b w:val="0"/>
          <w:i w:val="0"/>
          <w:sz w:val="24"/>
        </w:rPr>
        <w:t>：</w:t>
      </w:r>
    </w:p>
    <w:p w14:paraId="50152048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练习 1：</w:t>
      </w:r>
    </w:p>
    <w:p w14:paraId="4DAF90A2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t = 0</w:t>
      </w:r>
    </w:p>
    <w:p w14:paraId="3A8D6435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while wifistat() = 0</w:t>
      </w:r>
    </w:p>
    <w:p w14:paraId="2B959B12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40   t = t + 1</w:t>
      </w:r>
    </w:p>
    <w:p w14:paraId="6B39A90C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50   if t &gt; 50000 then print "net fail" : end</w:t>
      </w:r>
    </w:p>
    <w:p w14:paraId="394BC0F9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60 wend</w:t>
      </w:r>
    </w:p>
    <w:p w14:paraId="3421A060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70 print "net ok "; wifistat()</w:t>
      </w:r>
    </w:p>
    <w:p w14:paraId="604341D0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80 end</w:t>
      </w:r>
    </w:p>
    <w:p w14:paraId="73CA31E2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练习 2：</w:t>
      </w:r>
    </w:p>
    <w:p w14:paraId="208479D0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for i = 1 to 3</w:t>
      </w:r>
    </w:p>
    <w:p w14:paraId="60CD88D3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  httpget "http://192.168.1.100/api/hello", r$</w:t>
      </w:r>
    </w:p>
    <w:p w14:paraId="3A45E828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  if httpstat() = 200 then print r$ : end40 next i</w:t>
      </w:r>
    </w:p>
    <w:p w14:paraId="296BAB61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50 print "give up"</w:t>
      </w:r>
    </w:p>
    <w:p w14:paraId="38627869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60 end</w:t>
      </w:r>
    </w:p>
    <w:p w14:paraId="6B766677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练习 3：</w:t>
      </w:r>
    </w:p>
    <w:p w14:paraId="0DDAB94A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t = 0</w:t>
      </w:r>
    </w:p>
    <w:p w14:paraId="6FE6DE2B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while wifistat() = 0</w:t>
      </w:r>
    </w:p>
    <w:p w14:paraId="70CA2DBC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40   t = t + 1</w:t>
      </w:r>
    </w:p>
    <w:p w14:paraId="04255604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50   if t &gt; 50000 then print "wifi timeout" : end</w:t>
      </w:r>
    </w:p>
    <w:p w14:paraId="77091E89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60 wend</w:t>
      </w:r>
    </w:p>
    <w:p w14:paraId="286C446B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70 httppost "http://192.168.1.100/api/report", "memoria online", r$</w:t>
      </w:r>
    </w:p>
    <w:p w14:paraId="12BAB3B8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80 if httpstat() = 200 then print "reported" else print "err "; httpstat()</w:t>
      </w:r>
    </w:p>
    <w:p w14:paraId="5D3E9AD8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90 end</w:t>
      </w:r>
    </w:p>
    <w:p w14:paraId="02601B99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4EDDC2C4">
      <w:pPr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0C5FD21F">
      <w:pPr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2DCF59FE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本章小结</w:t>
      </w:r>
    </w:p>
    <w:p w14:paraId="16DA3F92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 xml:space="preserve">WiFi 由系统设置统一管理，程序只读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wifistat()</w:t>
      </w:r>
      <w:r>
        <w:rPr>
          <w:rFonts w:ascii="微软雅黑" w:hAnsi="微软雅黑" w:eastAsia="微软雅黑"/>
          <w:b w:val="0"/>
          <w:i w:val="0"/>
          <w:sz w:val="24"/>
        </w:rPr>
        <w:t xml:space="preserve"> 状态与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wifi_ssid$</w:t>
      </w:r>
      <w:r>
        <w:rPr>
          <w:rFonts w:ascii="微软雅黑" w:hAnsi="微软雅黑" w:eastAsia="微软雅黑"/>
          <w:b w:val="0"/>
          <w:i w:val="0"/>
          <w:sz w:val="24"/>
        </w:rPr>
        <w:t xml:space="preserve"> 等预注入变量；</w:t>
      </w:r>
      <w:r>
        <w:rPr>
          <w:rFonts w:ascii="微软雅黑" w:hAnsi="微软雅黑" w:eastAsia="微软雅黑"/>
          <w:b/>
          <w:i w:val="0"/>
          <w:sz w:val="24"/>
        </w:rPr>
        <w:t>联网必验</w:t>
      </w:r>
      <w:r>
        <w:rPr>
          <w:rFonts w:ascii="微软雅黑" w:hAnsi="微软雅黑" w:eastAsia="微软雅黑"/>
          <w:b w:val="0"/>
          <w:i w:val="0"/>
          <w:sz w:val="24"/>
        </w:rPr>
        <w:t>。</w:t>
      </w:r>
    </w:p>
    <w:p w14:paraId="4676EDBB">
      <w:pPr>
        <w:pStyle w:val="16"/>
        <w:spacing w:after="60" w:line="300" w:lineRule="auto"/>
      </w:pPr>
      <w:r>
        <w:rPr>
          <w:rStyle w:val="165"/>
          <w:rFonts w:ascii="Consolas" w:hAnsi="Consolas" w:eastAsia="微软雅黑"/>
          <w:b w:val="0"/>
          <w:i w:val="0"/>
          <w:sz w:val="24"/>
        </w:rPr>
        <w:t>httpget "url", r$</w:t>
      </w:r>
      <w:r>
        <w:rPr>
          <w:rFonts w:ascii="微软雅黑" w:hAnsi="微软雅黑" w:eastAsia="微软雅黑"/>
          <w:b w:val="0"/>
          <w:i w:val="0"/>
          <w:sz w:val="24"/>
        </w:rPr>
        <w:t xml:space="preserve"> 拉；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httppost "url", b$, r$</w:t>
      </w:r>
      <w:r>
        <w:rPr>
          <w:rFonts w:ascii="微软雅黑" w:hAnsi="微软雅黑" w:eastAsia="微软雅黑"/>
          <w:b w:val="0"/>
          <w:i w:val="0"/>
          <w:sz w:val="24"/>
        </w:rPr>
        <w:t xml:space="preserve"> 推；响应体 ≤8KB。</w:t>
      </w:r>
    </w:p>
    <w:p w14:paraId="560DA3A4">
      <w:pPr>
        <w:pStyle w:val="16"/>
        <w:spacing w:after="60" w:line="300" w:lineRule="auto"/>
      </w:pPr>
      <w:r>
        <w:rPr>
          <w:rStyle w:val="165"/>
          <w:rFonts w:ascii="Consolas" w:hAnsi="Consolas" w:eastAsia="微软雅黑"/>
          <w:b w:val="0"/>
          <w:i w:val="0"/>
          <w:sz w:val="24"/>
        </w:rPr>
        <w:t>httpstat()</w:t>
      </w:r>
      <w:r>
        <w:rPr>
          <w:rFonts w:ascii="微软雅黑" w:hAnsi="微软雅黑" w:eastAsia="微软雅黑"/>
          <w:b w:val="0"/>
          <w:i w:val="0"/>
          <w:sz w:val="24"/>
        </w:rPr>
        <w:t>：200 成功、0 没连上；</w:t>
      </w:r>
      <w:r>
        <w:rPr>
          <w:rFonts w:ascii="微软雅黑" w:hAnsi="微软雅黑" w:eastAsia="微软雅黑"/>
          <w:b/>
          <w:i w:val="0"/>
          <w:sz w:val="24"/>
        </w:rPr>
        <w:t>验后再用</w:t>
      </w:r>
      <w:r>
        <w:rPr>
          <w:rFonts w:ascii="微软雅黑" w:hAnsi="微软雅黑" w:eastAsia="微软雅黑"/>
          <w:b w:val="0"/>
          <w:i w:val="0"/>
          <w:sz w:val="24"/>
        </w:rPr>
        <w:t>。</w:t>
      </w:r>
    </w:p>
    <w:p w14:paraId="4A938324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>仅明文 http；别传敏感信息。</w:t>
      </w:r>
    </w:p>
    <w:p w14:paraId="415A1564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>网络五步流水线：拉回来 → 验状态 → 转格式 → 加工 → 输出。</w:t>
      </w:r>
    </w:p>
    <w:p w14:paraId="1E12F441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470D8D9F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7CC6A160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0D2520EA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660AE802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彩蛋挑战 C2：服务器的暗号</w:t>
      </w:r>
    </w:p>
    <w:p w14:paraId="45A32E54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 xml:space="preserve">挑战规则：在服务器上放一个文本文件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answer.txt</w:t>
      </w:r>
      <w:r>
        <w:rPr>
          <w:rFonts w:ascii="微软雅黑" w:hAnsi="微软雅黑" w:eastAsia="微软雅黑"/>
          <w:b w:val="0"/>
          <w:i w:val="0"/>
          <w:sz w:val="24"/>
        </w:rPr>
        <w:t>，里面只写一个 1~100 的数。写一个程序：联网、拉这个数、让用户摇杆猜，猜中打印隐藏台词。</w:t>
      </w:r>
    </w:p>
    <w:p w14:paraId="459A6B32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参考思路（先自己想，卡住了再看）：</w:t>
      </w:r>
    </w:p>
    <w:p w14:paraId="340BBACB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if wifistat() = 0 then print "no wifi" : end</w:t>
      </w:r>
    </w:p>
    <w:p w14:paraId="59A279BB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httpget "http://192.168.1.100/answer.txt", a$</w:t>
      </w:r>
    </w:p>
    <w:p w14:paraId="152FB22F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if httpstat() &lt;&gt; 200 then print "http err "; httpstat() : end</w:t>
      </w:r>
    </w:p>
    <w:p w14:paraId="766EB40F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40 print "server's number is hidden."</w:t>
      </w:r>
    </w:p>
    <w:p w14:paraId="31E89D42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50 print "guess (1-100):"</w:t>
      </w:r>
    </w:p>
    <w:p w14:paraId="094EAF88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60 input g</w:t>
      </w:r>
    </w:p>
    <w:p w14:paraId="4821D9D8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70 if str$(g) = a$ then print "you got it!" else print "nope, it was "; a$</w:t>
      </w:r>
    </w:p>
    <w:p w14:paraId="74891D2C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80 end</w:t>
      </w:r>
    </w:p>
    <w:p w14:paraId="2FC0C6F3">
      <w:pPr>
        <w:rPr>
          <w:rFonts w:ascii="微软雅黑" w:hAnsi="微软雅黑" w:eastAsia="微软雅黑"/>
          <w:b/>
          <w:i w:val="0"/>
          <w:color w:val="000000"/>
          <w:sz w:val="32"/>
        </w:rPr>
      </w:pPr>
      <w:r>
        <w:rPr>
          <w:rFonts w:ascii="微软雅黑" w:hAnsi="微软雅黑" w:eastAsia="微软雅黑"/>
          <w:b w:val="0"/>
          <w:i w:val="0"/>
          <w:sz w:val="24"/>
        </w:rPr>
        <w:t>注意 70 行：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str$(g)</w:t>
      </w:r>
      <w:r>
        <w:rPr>
          <w:rFonts w:ascii="微软雅黑" w:hAnsi="微软雅黑" w:eastAsia="微软雅黑"/>
          <w:b w:val="0"/>
          <w:i w:val="0"/>
          <w:sz w:val="24"/>
        </w:rPr>
        <w:t xml:space="preserve"> 是“数字→文字”过海关，因为 a$ 是文字、g 是数字，不能直接比。挑战成功：你已经把 0x31 的 val/str$ 和 0x61 的网络串成了一条真正的“联网小游戏”。</w:t>
      </w:r>
    </w:p>
    <w:p w14:paraId="694EB3E2">
      <w:pPr>
        <w:pStyle w:val="3"/>
        <w:keepNext/>
      </w:pPr>
      <w:r>
        <w:rPr>
          <w:rFonts w:ascii="微软雅黑" w:hAnsi="微软雅黑" w:eastAsia="微软雅黑"/>
          <w:b/>
          <w:i w:val="0"/>
          <w:color w:val="000000"/>
          <w:sz w:val="32"/>
        </w:rPr>
        <w:t>0x62 record 与 play：给程序装上耳朵和嘴巴</w:t>
      </w:r>
    </w:p>
    <w:p w14:paraId="1B5FFCB5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你好！今天我们来学习声音。之前所有交互都靠“看”，今天加入“听”和“说”：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record</w:t>
      </w:r>
      <w:r>
        <w:rPr>
          <w:rFonts w:ascii="微软雅黑" w:hAnsi="微软雅黑" w:eastAsia="微软雅黑"/>
          <w:b w:val="0"/>
          <w:i w:val="0"/>
          <w:sz w:val="24"/>
        </w:rPr>
        <w:t xml:space="preserve"> 让掌机竖起耳朵录音，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play</w:t>
      </w:r>
      <w:r>
        <w:rPr>
          <w:rFonts w:ascii="微软雅黑" w:hAnsi="微软雅黑" w:eastAsia="微软雅黑"/>
          <w:b w:val="0"/>
          <w:i w:val="0"/>
          <w:sz w:val="24"/>
        </w:rPr>
        <w:t xml:space="preserve"> 让它开口放音。学完你就能做录音机、留言机——这也是“畅聊”语音消息的地基。</w:t>
      </w:r>
    </w:p>
    <w:p w14:paraId="10B1F749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0x62.1 record：录音（会阻塞）</w:t>
      </w:r>
    </w:p>
    <w:p w14:paraId="3D967F5D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record "/mem_fat/v1.wav", 3</w:t>
      </w:r>
    </w:p>
    <w:p w14:paraId="53BF4C37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print "done"</w:t>
      </w:r>
    </w:p>
    <w:p w14:paraId="655AA66C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30 end</w:t>
      </w:r>
    </w:p>
    <w:p w14:paraId="32135CE7">
      <w:pPr>
        <w:spacing w:after="120" w:line="312" w:lineRule="auto"/>
        <w:jc w:val="both"/>
      </w:pPr>
      <w:r>
        <w:rPr>
          <w:rStyle w:val="165"/>
          <w:rFonts w:ascii="Consolas" w:hAnsi="Consolas" w:eastAsia="微软雅黑"/>
          <w:b w:val="0"/>
          <w:i w:val="0"/>
          <w:sz w:val="24"/>
        </w:rPr>
        <w:t>record "路径", 秒数</w:t>
      </w:r>
      <w:r>
        <w:rPr>
          <w:rFonts w:ascii="微软雅黑" w:hAnsi="微软雅黑" w:eastAsia="微软雅黑"/>
          <w:b w:val="0"/>
          <w:i w:val="0"/>
          <w:sz w:val="24"/>
        </w:rPr>
        <w:t>：对着麦克风录一段声音，存成 WAV 文件到 TF 卡。规则三条：</w:t>
      </w:r>
    </w:p>
    <w:p w14:paraId="2E55D0C5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 xml:space="preserve">1. </w:t>
      </w:r>
      <w:r>
        <w:rPr>
          <w:rFonts w:ascii="微软雅黑" w:hAnsi="微软雅黑" w:eastAsia="微软雅黑"/>
          <w:b/>
          <w:i w:val="0"/>
          <w:sz w:val="24"/>
        </w:rPr>
        <w:t>时长 1~60 秒</w:t>
      </w:r>
      <w:r>
        <w:rPr>
          <w:rFonts w:ascii="微软雅黑" w:hAnsi="微软雅黑" w:eastAsia="微软雅黑"/>
          <w:b w:val="0"/>
          <w:i w:val="0"/>
          <w:sz w:val="24"/>
        </w:rPr>
        <w:t>，示例录 3 秒。</w:t>
      </w:r>
    </w:p>
    <w:p w14:paraId="6FCD40B3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 xml:space="preserve">2. 录的是 </w:t>
      </w:r>
      <w:r>
        <w:rPr>
          <w:rFonts w:ascii="微软雅黑" w:hAnsi="微软雅黑" w:eastAsia="微软雅黑"/>
          <w:b/>
          <w:i w:val="0"/>
          <w:sz w:val="24"/>
        </w:rPr>
        <w:t>16kHz 单声道 16bit 的 WAV</w:t>
      </w:r>
      <w:r>
        <w:rPr>
          <w:rFonts w:ascii="微软雅黑" w:hAnsi="微软雅黑" w:eastAsia="微软雅黑"/>
          <w:b w:val="0"/>
          <w:i w:val="0"/>
          <w:sz w:val="24"/>
        </w:rPr>
        <w:t>——掌机自动包好格式，你只管给路径。</w:t>
      </w:r>
    </w:p>
    <w:p w14:paraId="098D1395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 xml:space="preserve">3. </w:t>
      </w:r>
      <w:r>
        <w:rPr>
          <w:rFonts w:ascii="微软雅黑" w:hAnsi="微软雅黑" w:eastAsia="微软雅黑"/>
          <w:b/>
          <w:i w:val="0"/>
          <w:sz w:val="24"/>
        </w:rPr>
        <w:t>阻塞</w:t>
      </w:r>
      <w:r>
        <w:rPr>
          <w:rFonts w:ascii="微软雅黑" w:hAnsi="微软雅黑" w:eastAsia="微软雅黑"/>
          <w:b w:val="0"/>
          <w:i w:val="0"/>
          <w:sz w:val="24"/>
        </w:rPr>
        <w:t>：录音那几秒，程序站着不动——你在录音，它不干别的。</w:t>
      </w:r>
    </w:p>
    <w:p w14:paraId="0A55C5DF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“阻塞”是个重要概念：</w:t>
      </w:r>
      <w:r>
        <w:rPr>
          <w:rFonts w:ascii="微软雅黑" w:hAnsi="微软雅黑" w:eastAsia="微软雅黑"/>
          <w:b/>
          <w:i w:val="0"/>
          <w:sz w:val="24"/>
        </w:rPr>
        <w:t>这行不执行完，下一行不开始</w:t>
      </w:r>
      <w:r>
        <w:rPr>
          <w:rFonts w:ascii="微软雅黑" w:hAnsi="微软雅黑" w:eastAsia="微软雅黑"/>
          <w:b w:val="0"/>
          <w:i w:val="0"/>
          <w:sz w:val="24"/>
        </w:rPr>
        <w:t>。所以 record 前最好先 print 一句“recording...”，不然用户不知道机器在干嘛。</w:t>
      </w:r>
    </w:p>
    <w:p w14:paraId="2AF967E9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0x62.2 play：放音（不阻塞）</w:t>
      </w:r>
    </w:p>
    <w:p w14:paraId="33114FDE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play "/mem_fat/v1.wav"</w:t>
      </w:r>
    </w:p>
    <w:p w14:paraId="1EDE43F8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print "playing in background"</w:t>
      </w:r>
    </w:p>
    <w:p w14:paraId="00EDF763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30 end</w:t>
      </w:r>
    </w:p>
    <w:p w14:paraId="6D434F89">
      <w:pPr>
        <w:spacing w:after="120" w:line="312" w:lineRule="auto"/>
        <w:jc w:val="both"/>
      </w:pPr>
      <w:r>
        <w:rPr>
          <w:rStyle w:val="165"/>
          <w:rFonts w:ascii="Consolas" w:hAnsi="Consolas" w:eastAsia="微软雅黑"/>
          <w:b w:val="0"/>
          <w:i w:val="0"/>
          <w:sz w:val="24"/>
        </w:rPr>
        <w:t>play "路径"</w:t>
      </w:r>
      <w:r>
        <w:rPr>
          <w:rFonts w:ascii="微软雅黑" w:hAnsi="微软雅黑" w:eastAsia="微软雅黑"/>
          <w:b w:val="0"/>
          <w:i w:val="0"/>
          <w:sz w:val="24"/>
        </w:rPr>
        <w:t>：播放 WAV（MP3 也认）。跟 record 相反——</w:t>
      </w:r>
      <w:r>
        <w:rPr>
          <w:rFonts w:ascii="微软雅黑" w:hAnsi="微软雅黑" w:eastAsia="微软雅黑"/>
          <w:b/>
          <w:i w:val="0"/>
          <w:sz w:val="24"/>
        </w:rPr>
        <w:t>后台播放，不阻塞</w:t>
      </w:r>
      <w:r>
        <w:rPr>
          <w:rFonts w:ascii="微软雅黑" w:hAnsi="微软雅黑" w:eastAsia="微软雅黑"/>
          <w:b w:val="0"/>
          <w:i w:val="0"/>
          <w:sz w:val="24"/>
        </w:rPr>
        <w:t>：声音还在响，程序已经跑到下一行。适合“音乐当背景，界面继续动”的场景。</w:t>
      </w:r>
    </w:p>
    <w:p w14:paraId="4AF3EF6D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一表对比记住：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9"/>
        <w:gridCol w:w="3761"/>
        <w:gridCol w:w="3573"/>
      </w:tblGrid>
      <w:tr w14:paraId="45C82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69" w:type="dxa"/>
            <w:shd w:val="clear" w:color="auto" w:fill="D9D9D9"/>
            <w:vAlign w:val="center"/>
          </w:tcPr>
          <w:p w14:paraId="004B79EC">
            <w:pPr>
              <w:spacing w:after="40" w:line="276" w:lineRule="auto"/>
              <w:jc w:val="center"/>
            </w:pPr>
          </w:p>
        </w:tc>
        <w:tc>
          <w:tcPr>
            <w:tcW w:w="3761" w:type="dxa"/>
            <w:shd w:val="clear" w:color="auto" w:fill="D9D9D9"/>
            <w:vAlign w:val="center"/>
          </w:tcPr>
          <w:p w14:paraId="54CC6980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record</w:t>
            </w:r>
          </w:p>
        </w:tc>
        <w:tc>
          <w:tcPr>
            <w:tcW w:w="3573" w:type="dxa"/>
            <w:shd w:val="clear" w:color="auto" w:fill="D9D9D9"/>
            <w:vAlign w:val="center"/>
          </w:tcPr>
          <w:p w14:paraId="4E451D09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play</w:t>
            </w:r>
          </w:p>
        </w:tc>
      </w:tr>
      <w:tr w14:paraId="37DC6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vAlign w:val="center"/>
          </w:tcPr>
          <w:p w14:paraId="439BCE0B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干嘛</w:t>
            </w:r>
          </w:p>
        </w:tc>
        <w:tc>
          <w:tcPr>
            <w:tcW w:w="3761" w:type="dxa"/>
            <w:vAlign w:val="center"/>
          </w:tcPr>
          <w:p w14:paraId="7F2DB017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麦克收音存 WAV</w:t>
            </w:r>
          </w:p>
        </w:tc>
        <w:tc>
          <w:tcPr>
            <w:tcW w:w="3573" w:type="dxa"/>
            <w:vAlign w:val="center"/>
          </w:tcPr>
          <w:p w14:paraId="5C413A4B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放 WAV/MP3</w:t>
            </w:r>
          </w:p>
        </w:tc>
      </w:tr>
      <w:tr w14:paraId="193AE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vAlign w:val="center"/>
          </w:tcPr>
          <w:p w14:paraId="61930821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阻塞</w:t>
            </w:r>
          </w:p>
        </w:tc>
        <w:tc>
          <w:tcPr>
            <w:tcW w:w="3761" w:type="dxa"/>
            <w:vAlign w:val="center"/>
          </w:tcPr>
          <w:p w14:paraId="6A2AA887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是（1~60 秒站住）</w:t>
            </w:r>
          </w:p>
        </w:tc>
        <w:tc>
          <w:tcPr>
            <w:tcW w:w="3573" w:type="dxa"/>
            <w:vAlign w:val="center"/>
          </w:tcPr>
          <w:p w14:paraId="0C0FFB8B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否（后台响）</w:t>
            </w:r>
          </w:p>
        </w:tc>
      </w:tr>
      <w:tr w14:paraId="0DC1B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vAlign w:val="center"/>
          </w:tcPr>
          <w:p w14:paraId="55A63AB6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产物</w:t>
            </w:r>
          </w:p>
        </w:tc>
        <w:tc>
          <w:tcPr>
            <w:tcW w:w="3761" w:type="dxa"/>
            <w:vAlign w:val="center"/>
          </w:tcPr>
          <w:p w14:paraId="60CBC480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TF 卡上多一个 .wav</w:t>
            </w:r>
          </w:p>
        </w:tc>
        <w:tc>
          <w:tcPr>
            <w:tcW w:w="3573" w:type="dxa"/>
            <w:vAlign w:val="center"/>
          </w:tcPr>
          <w:p w14:paraId="7088BEB7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听见声音</w:t>
            </w:r>
          </w:p>
        </w:tc>
      </w:tr>
    </w:tbl>
    <w:p w14:paraId="7632F607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0x62.3 实战：录音回放机</w:t>
      </w:r>
    </w:p>
    <w:p w14:paraId="51E88441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print "recording 3s..."</w:t>
      </w:r>
    </w:p>
    <w:p w14:paraId="7A9CD2B7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record "/mem_fat/v1.wav", 3</w:t>
      </w:r>
    </w:p>
    <w:p w14:paraId="7D32A752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print "playing..."</w:t>
      </w:r>
    </w:p>
    <w:p w14:paraId="59ABDD42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40 play "/mem_fat/v1.wav"</w:t>
      </w:r>
    </w:p>
    <w:p w14:paraId="316B8006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50 print "program end (sound keeps)"</w:t>
      </w:r>
    </w:p>
    <w:p w14:paraId="73CD194B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60 end</w:t>
      </w:r>
    </w:p>
    <w:p w14:paraId="3274BDCA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录 3 秒、放 3 秒。注意 50 行打印后程序其实已经结束了，但声音还在后台放——这就是“不阻塞”。</w:t>
      </w:r>
    </w:p>
    <w:tbl>
      <w:tblPr>
        <w:tblStyle w:val="32"/>
        <w:tblW w:w="0" w:type="auto"/>
        <w:jc w:val="center"/>
        <w:tblLayout w:type="fixed"/>
        <w:tblCellMar>
          <w:top w:w="40" w:type="dxa"/>
          <w:left w:w="144" w:type="dxa"/>
          <w:bottom w:w="40" w:type="dxa"/>
          <w:right w:w="144" w:type="dxa"/>
        </w:tblCellMar>
      </w:tblPr>
      <w:tblGrid>
        <w:gridCol w:w="9406"/>
      </w:tblGrid>
      <w:tr w14:paraId="7A68364A">
        <w:tblPrEx>
          <w:tblCellMar>
            <w:top w:w="40" w:type="dxa"/>
            <w:left w:w="144" w:type="dxa"/>
            <w:bottom w:w="40" w:type="dxa"/>
            <w:right w:w="144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E0B84C" w:sz="4" w:space="0"/>
              <w:left w:val="single" w:color="E0B84C" w:sz="4" w:space="0"/>
              <w:bottom w:val="single" w:color="E0B84C" w:sz="4" w:space="0"/>
              <w:right w:val="single" w:color="E0B84C" w:sz="4" w:space="0"/>
            </w:tcBorders>
            <w:shd w:val="clear" w:color="auto" w:fill="FFF9E6"/>
            <w:vAlign w:val="center"/>
          </w:tcPr>
          <w:p w14:paraId="2175C7EA">
            <w:pPr>
              <w:spacing w:after="8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22"/>
              </w:rPr>
              <w:t>彩蛋 E13：16kHz 是什么音质</w:t>
            </w:r>
          </w:p>
          <w:p w14:paraId="4E6B5661">
            <w:pPr>
              <w:spacing w:after="8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电话的采样率是 8kHz，能听清就是不太甜；16kHz 是“清清楚楚但别要求 hi-fi”的水平。WAV 本身是微软/IBM 搞的 RIFF 格式，声音原样存不压缩——所以大，所以简单，所以任何设备都认。你的掌机选 WAV 全链路，走的就是“笨一点但谁都吃得消”的路线。</w:t>
            </w:r>
          </w:p>
        </w:tc>
      </w:tr>
    </w:tbl>
    <w:p w14:paraId="5CE775F2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50563D87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40DD501C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0x62.4 实战：简易留言机</w:t>
      </w:r>
    </w:p>
    <w:p w14:paraId="38C37FF9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文件名用变量拼，就能留好几条：</w:t>
      </w:r>
    </w:p>
    <w:p w14:paraId="667A9F94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n = 1</w:t>
      </w:r>
    </w:p>
    <w:p w14:paraId="610C5B0E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while n &lt;= 3</w:t>
      </w:r>
    </w:p>
    <w:p w14:paraId="47EC20BA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  print "message "; n; " recording..."</w:t>
      </w:r>
    </w:p>
    <w:p w14:paraId="1F0B6A80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40   record "/mem_fat/note.wav", 3</w:t>
      </w:r>
    </w:p>
    <w:p w14:paraId="7B36B2C1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50   print "playing back..."</w:t>
      </w:r>
    </w:p>
    <w:p w14:paraId="6F9208B2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60   play "/mem_fat/note.wav"</w:t>
      </w:r>
    </w:p>
    <w:p w14:paraId="7C2C6BB5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70   n = n + 1</w:t>
      </w:r>
    </w:p>
    <w:p w14:paraId="360B9DB9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80 wend</w:t>
      </w:r>
    </w:p>
    <w:p w14:paraId="0EC10C7A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90 end</w:t>
      </w:r>
    </w:p>
    <w:p w14:paraId="35890277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循环三轮：录 3 秒、放 3 秒。想存</w:t>
      </w:r>
      <w:r>
        <w:rPr>
          <w:rFonts w:ascii="微软雅黑" w:hAnsi="微软雅黑" w:eastAsia="微软雅黑"/>
          <w:b/>
          <w:i w:val="0"/>
          <w:sz w:val="24"/>
        </w:rPr>
        <w:t>不同文件名</w:t>
      </w:r>
      <w:r>
        <w:rPr>
          <w:rFonts w:ascii="微软雅黑" w:hAnsi="微软雅黑" w:eastAsia="微软雅黑"/>
          <w:b w:val="0"/>
          <w:i w:val="0"/>
          <w:sz w:val="24"/>
        </w:rPr>
        <w:t>？串拼接：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"/mem_fat/note" + str$(n) + ".wav"</w:t>
      </w:r>
      <w:r>
        <w:rPr>
          <w:rFonts w:ascii="微软雅黑" w:hAnsi="微软雅黑" w:eastAsia="微软雅黑"/>
          <w:b w:val="0"/>
          <w:i w:val="0"/>
          <w:sz w:val="24"/>
        </w:rPr>
        <w:t>——第 n 条存 note1.wav、note2.wav……（上机时把 40、60 行的路径换成这个拼法试试，练 str$。）</w:t>
      </w:r>
    </w:p>
    <w:p w14:paraId="75A371A3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 xml:space="preserve">一个容易撞墙的坑：想“把录音内容读进变量”——旧固件 BASIC 没有通用文件读取（record 只会写 WAV、play 只会放 WAV）。新固件有了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fread</w:t>
      </w:r>
      <w:r>
        <w:rPr>
          <w:rFonts w:ascii="微软雅黑" w:hAnsi="微软雅黑" w:eastAsia="微软雅黑"/>
          <w:b w:val="0"/>
          <w:i w:val="0"/>
          <w:sz w:val="24"/>
        </w:rPr>
        <w:t>（读文件进变量，见《语言手册》）；但“把录音发到网上”其实</w:t>
      </w:r>
      <w:r>
        <w:rPr>
          <w:rFonts w:ascii="微软雅黑" w:hAnsi="微软雅黑" w:eastAsia="微软雅黑"/>
          <w:b/>
          <w:i w:val="0"/>
          <w:sz w:val="24"/>
        </w:rPr>
        <w:t>不用读内容</w:t>
      </w:r>
      <w:r>
        <w:rPr>
          <w:rFonts w:ascii="微软雅黑" w:hAnsi="微软雅黑" w:eastAsia="微软雅黑"/>
          <w:b w:val="0"/>
          <w:i w:val="0"/>
          <w:sz w:val="24"/>
        </w:rPr>
        <w:t>——直接传整个文件：录完 3 秒，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httpup</w:t>
      </w:r>
      <w:r>
        <w:rPr>
          <w:rFonts w:ascii="微软雅黑" w:hAnsi="微软雅黑" w:eastAsia="微软雅黑"/>
          <w:b w:val="0"/>
          <w:i w:val="0"/>
          <w:sz w:val="24"/>
        </w:rPr>
        <w:t xml:space="preserve"> 把 WAV 文件整个 POST 给服务器（httpup 是网络家族成员，正文 0x61 教的是它三兄弟 httpget/httppost/httpstat，速查见附录 A）：</w:t>
      </w:r>
    </w:p>
    <w:p w14:paraId="19E33E60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record "/mem_fat/note.wav", 3</w:t>
      </w:r>
    </w:p>
    <w:p w14:paraId="48499938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httpup "http://192.168.1.5/upload", "/mem_fat/note.wav", r$</w:t>
      </w:r>
    </w:p>
    <w:p w14:paraId="7D4D5B29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print "upload code="; httpstat()</w:t>
      </w:r>
    </w:p>
    <w:p w14:paraId="13359C2A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40 end</w:t>
      </w:r>
    </w:p>
    <w:p w14:paraId="3613149C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服务器收到的是完整 WAV 字节流（octet-stream），谁都能存能播。</w:t>
      </w:r>
      <w:r>
        <w:rPr>
          <w:rFonts w:ascii="微软雅黑" w:hAnsi="微软雅黑" w:eastAsia="微软雅黑"/>
          <w:b/>
          <w:i w:val="0"/>
          <w:sz w:val="24"/>
        </w:rPr>
        <w:t>记住分工：读文件内容进变量做不到，但整个文件上传不用读内容——httpup 直接搬字节。</w:t>
      </w:r>
    </w:p>
    <w:p w14:paraId="0A44D9FD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71C077E1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0B64B46C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5C39B75F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55632DBC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268CEBD5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06D50C88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72CDF806"/>
    <w:p w14:paraId="06356F67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练习题</w:t>
      </w:r>
    </w:p>
    <w:p w14:paraId="0E81F63E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练习 1</w:t>
      </w:r>
      <w:r>
        <w:rPr>
          <w:rFonts w:ascii="微软雅黑" w:hAnsi="微软雅黑" w:eastAsia="微软雅黑"/>
          <w:b w:val="0"/>
          <w:i w:val="0"/>
          <w:sz w:val="24"/>
        </w:rPr>
        <w:t>：录 5 秒并播放，录之前和录之后各打印一句提示。</w:t>
      </w:r>
    </w:p>
    <w:tbl>
      <w:tblPr>
        <w:tblStyle w:val="32"/>
        <w:tblW w:w="0" w:type="auto"/>
        <w:jc w:val="center"/>
        <w:tblLayout w:type="fixed"/>
        <w:tblCellMar>
          <w:top w:w="40" w:type="dxa"/>
          <w:left w:w="144" w:type="dxa"/>
          <w:bottom w:w="40" w:type="dxa"/>
          <w:right w:w="144" w:type="dxa"/>
        </w:tblCellMar>
      </w:tblPr>
      <w:tblGrid>
        <w:gridCol w:w="9406"/>
      </w:tblGrid>
      <w:tr w14:paraId="5B2E1332">
        <w:tblPrEx>
          <w:tblCellMar>
            <w:top w:w="40" w:type="dxa"/>
            <w:left w:w="144" w:type="dxa"/>
            <w:bottom w:w="40" w:type="dxa"/>
            <w:right w:w="144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2C65D3B8">
            <w:pPr>
              <w:spacing w:after="8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提示：print + record + print + play。</w:t>
            </w:r>
          </w:p>
        </w:tc>
      </w:tr>
    </w:tbl>
    <w:p w14:paraId="091BA4DE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练习 2</w:t>
      </w:r>
      <w:r>
        <w:rPr>
          <w:rFonts w:ascii="微软雅黑" w:hAnsi="微软雅黑" w:eastAsia="微软雅黑"/>
          <w:b w:val="0"/>
          <w:i w:val="0"/>
          <w:sz w:val="24"/>
        </w:rPr>
        <w:t>：连录两段（v1.wav、v2.wav），然后连放两遍。文件名用串拼。</w:t>
      </w:r>
    </w:p>
    <w:tbl>
      <w:tblPr>
        <w:tblStyle w:val="32"/>
        <w:tblW w:w="0" w:type="auto"/>
        <w:jc w:val="center"/>
        <w:tblLayout w:type="fixed"/>
        <w:tblCellMar>
          <w:top w:w="40" w:type="dxa"/>
          <w:left w:w="144" w:type="dxa"/>
          <w:bottom w:w="40" w:type="dxa"/>
          <w:right w:w="144" w:type="dxa"/>
        </w:tblCellMar>
      </w:tblPr>
      <w:tblGrid>
        <w:gridCol w:w="9406"/>
      </w:tblGrid>
      <w:tr w14:paraId="5AE12D07">
        <w:tblPrEx>
          <w:tblCellMar>
            <w:top w:w="40" w:type="dxa"/>
            <w:left w:w="144" w:type="dxa"/>
            <w:bottom w:w="40" w:type="dxa"/>
            <w:right w:w="144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09177134">
            <w:pPr>
              <w:spacing w:after="8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提示：</w:t>
            </w:r>
            <w:r>
              <w:rPr>
                <w:rStyle w:val="165"/>
                <w:rFonts w:ascii="Consolas" w:hAnsi="Consolas" w:eastAsia="微软雅黑"/>
                <w:b w:val="0"/>
                <w:i w:val="0"/>
                <w:sz w:val="22"/>
              </w:rPr>
              <w:t>"/mem_fat/v" + str$(i) + ".wav"</w:t>
            </w: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，i 跑 1 和 2；两段 record + 两段 play。</w:t>
            </w:r>
          </w:p>
        </w:tc>
      </w:tr>
    </w:tbl>
    <w:p w14:paraId="19C5B8DC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练习 3</w:t>
      </w:r>
      <w:r>
        <w:rPr>
          <w:rFonts w:ascii="微软雅黑" w:hAnsi="微软雅黑" w:eastAsia="微软雅黑"/>
          <w:b w:val="0"/>
          <w:i w:val="0"/>
          <w:sz w:val="24"/>
        </w:rPr>
        <w:t>（设计题，不用写完整代码）：做一个“开机三次提示音”程序：每次开机连播三遍提示音再结束。想一想：播放不阻塞，三遍连播会怎样？要不要在 play 之间加延时？</w:t>
      </w:r>
    </w:p>
    <w:tbl>
      <w:tblPr>
        <w:tblStyle w:val="32"/>
        <w:tblW w:w="0" w:type="auto"/>
        <w:jc w:val="center"/>
        <w:tblLayout w:type="fixed"/>
        <w:tblCellMar>
          <w:top w:w="40" w:type="dxa"/>
          <w:left w:w="144" w:type="dxa"/>
          <w:bottom w:w="40" w:type="dxa"/>
          <w:right w:w="144" w:type="dxa"/>
        </w:tblCellMar>
      </w:tblPr>
      <w:tblGrid>
        <w:gridCol w:w="9406"/>
      </w:tblGrid>
      <w:tr w14:paraId="3428A76D">
        <w:tblPrEx>
          <w:tblCellMar>
            <w:top w:w="40" w:type="dxa"/>
            <w:left w:w="144" w:type="dxa"/>
            <w:bottom w:w="40" w:type="dxa"/>
            <w:right w:w="144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404DA74E">
            <w:pPr>
              <w:spacing w:after="8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提示：不阻塞 = 三条 play 会几乎同时响（叠音）。土办法：play 之间 `wait(2000)` 拖两秒；或者干脆接受叠音当和弦。设计没有标准答案，但要</w:t>
            </w:r>
            <w:r>
              <w:rPr>
                <w:rFonts w:ascii="微软雅黑" w:hAnsi="微软雅黑" w:eastAsia="微软雅黑"/>
                <w:b/>
                <w:i w:val="0"/>
                <w:sz w:val="22"/>
              </w:rPr>
              <w:t>知道后果再选</w:t>
            </w: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。</w:t>
            </w:r>
          </w:p>
        </w:tc>
      </w:tr>
    </w:tbl>
    <w:p w14:paraId="0EBCED38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3BD46034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参考答案</w:t>
      </w:r>
      <w:r>
        <w:rPr>
          <w:rFonts w:ascii="微软雅黑" w:hAnsi="微软雅黑" w:eastAsia="微软雅黑"/>
          <w:b w:val="0"/>
          <w:i w:val="0"/>
          <w:sz w:val="24"/>
        </w:rPr>
        <w:t>：</w:t>
      </w:r>
    </w:p>
    <w:p w14:paraId="1CD60A15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练习 1：</w:t>
      </w:r>
    </w:p>
    <w:p w14:paraId="01ADDAFD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print "get ready..."</w:t>
      </w:r>
    </w:p>
    <w:p w14:paraId="602602D2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record "/mem_fat/v1.wav", 5</w:t>
      </w:r>
    </w:p>
    <w:p w14:paraId="3C7B45AE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print "recorded, now play"</w:t>
      </w:r>
    </w:p>
    <w:p w14:paraId="09C20789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40 play "/mem_fat/v1.wav"</w:t>
      </w:r>
    </w:p>
    <w:p w14:paraId="602A5E08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50 end</w:t>
      </w:r>
    </w:p>
    <w:p w14:paraId="3100DCC2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练习 2：</w:t>
      </w:r>
    </w:p>
    <w:p w14:paraId="31D2FAD6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i = 1</w:t>
      </w:r>
    </w:p>
    <w:p w14:paraId="035AA0FE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record "/mem_fat/v" + str$(i) + ".wav", 2</w:t>
      </w:r>
    </w:p>
    <w:p w14:paraId="04BCBC7D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i = 2</w:t>
      </w:r>
    </w:p>
    <w:p w14:paraId="508BA8AF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40 record "/mem_fat/v" + str$(i) + ".wav", 2</w:t>
      </w:r>
    </w:p>
    <w:p w14:paraId="6013AA00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50 play "/mem_fat/v1.wav"</w:t>
      </w:r>
    </w:p>
    <w:p w14:paraId="6256DEA7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60 play "/mem_fat/v2.wav"</w:t>
      </w:r>
    </w:p>
    <w:p w14:paraId="1153E5D2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70 end</w:t>
      </w:r>
    </w:p>
    <w:p w14:paraId="50F1CF40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练习 3（参考思路）：三条 play 背靠背会叠音；在每条后加 `wait(3000)`（时长按提示音长短调）可顺序播放。</w:t>
      </w:r>
    </w:p>
    <w:p w14:paraId="43FDAB2C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本章小结</w:t>
      </w:r>
    </w:p>
    <w:p w14:paraId="7EBA73EB">
      <w:pPr>
        <w:pStyle w:val="16"/>
        <w:spacing w:after="60" w:line="300" w:lineRule="auto"/>
      </w:pPr>
      <w:r>
        <w:rPr>
          <w:rStyle w:val="165"/>
          <w:rFonts w:ascii="Consolas" w:hAnsi="Consolas" w:eastAsia="微软雅黑"/>
          <w:b w:val="0"/>
          <w:i w:val="0"/>
          <w:sz w:val="24"/>
        </w:rPr>
        <w:t>record "路径", 秒</w:t>
      </w:r>
      <w:r>
        <w:rPr>
          <w:rFonts w:ascii="微软雅黑" w:hAnsi="微软雅黑" w:eastAsia="微软雅黑"/>
          <w:b w:val="0"/>
          <w:i w:val="0"/>
          <w:sz w:val="24"/>
        </w:rPr>
        <w:t>：录 WAV，1~60 秒，</w:t>
      </w:r>
      <w:r>
        <w:rPr>
          <w:rFonts w:ascii="微软雅黑" w:hAnsi="微软雅黑" w:eastAsia="微软雅黑"/>
          <w:b/>
          <w:i w:val="0"/>
          <w:sz w:val="24"/>
        </w:rPr>
        <w:t>阻塞</w:t>
      </w:r>
      <w:r>
        <w:rPr>
          <w:rFonts w:ascii="微软雅黑" w:hAnsi="微软雅黑" w:eastAsia="微软雅黑"/>
          <w:b w:val="0"/>
          <w:i w:val="0"/>
          <w:sz w:val="24"/>
        </w:rPr>
        <w:t>。</w:t>
      </w:r>
    </w:p>
    <w:p w14:paraId="08DBAE41">
      <w:pPr>
        <w:pStyle w:val="16"/>
        <w:spacing w:after="60" w:line="300" w:lineRule="auto"/>
      </w:pPr>
      <w:r>
        <w:rPr>
          <w:rStyle w:val="165"/>
          <w:rFonts w:ascii="Consolas" w:hAnsi="Consolas" w:eastAsia="微软雅黑"/>
          <w:b w:val="0"/>
          <w:i w:val="0"/>
          <w:sz w:val="24"/>
        </w:rPr>
        <w:t>play "路径"</w:t>
      </w:r>
      <w:r>
        <w:rPr>
          <w:rFonts w:ascii="微软雅黑" w:hAnsi="微软雅黑" w:eastAsia="微软雅黑"/>
          <w:b w:val="0"/>
          <w:i w:val="0"/>
          <w:sz w:val="24"/>
        </w:rPr>
        <w:t>：放 WAV/MP3，</w:t>
      </w:r>
      <w:r>
        <w:rPr>
          <w:rFonts w:ascii="微软雅黑" w:hAnsi="微软雅黑" w:eastAsia="微软雅黑"/>
          <w:b/>
          <w:i w:val="0"/>
          <w:sz w:val="24"/>
        </w:rPr>
        <w:t>后台不阻塞</w:t>
      </w:r>
      <w:r>
        <w:rPr>
          <w:rFonts w:ascii="微软雅黑" w:hAnsi="微软雅黑" w:eastAsia="微软雅黑"/>
          <w:b w:val="0"/>
          <w:i w:val="0"/>
          <w:sz w:val="24"/>
        </w:rPr>
        <w:t>。</w:t>
      </w:r>
    </w:p>
    <w:p w14:paraId="55822292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>阻塞/不阻塞是程序节奏的核心概念。</w:t>
      </w:r>
    </w:p>
    <w:p w14:paraId="3B381133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>文件名可串拼（str$）实现多条存取。</w:t>
      </w:r>
    </w:p>
    <w:p w14:paraId="34EEFEAE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 xml:space="preserve">边界：旧固件没有通用文件读取，别设计“读文件进变量”的方案；新固件有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fread</w:t>
      </w:r>
      <w:r>
        <w:rPr>
          <w:rFonts w:ascii="微软雅黑" w:hAnsi="微软雅黑" w:eastAsia="微软雅黑"/>
          <w:b w:val="0"/>
          <w:i w:val="0"/>
          <w:sz w:val="24"/>
        </w:rPr>
        <w:t>/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fwrite</w:t>
      </w:r>
      <w:r>
        <w:rPr>
          <w:rFonts w:ascii="微软雅黑" w:hAnsi="微软雅黑" w:eastAsia="微软雅黑"/>
          <w:b w:val="0"/>
          <w:i w:val="0"/>
          <w:sz w:val="24"/>
        </w:rPr>
        <w:t xml:space="preserve">（见语言手册），上传文件用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httpup</w:t>
      </w:r>
      <w:r>
        <w:rPr>
          <w:rFonts w:ascii="微软雅黑" w:hAnsi="微软雅黑" w:eastAsia="微软雅黑"/>
          <w:b w:val="0"/>
          <w:i w:val="0"/>
          <w:sz w:val="24"/>
        </w:rPr>
        <w:t xml:space="preserve"> 直接搬字节。</w:t>
      </w:r>
    </w:p>
    <w:p w14:paraId="27DD1CC6">
      <w:pPr>
        <w:pStyle w:val="3"/>
        <w:keepNext/>
        <w:rPr>
          <w:rFonts w:ascii="微软雅黑" w:hAnsi="微软雅黑" w:eastAsia="微软雅黑"/>
          <w:b/>
          <w:i w:val="0"/>
          <w:color w:val="000000"/>
          <w:sz w:val="32"/>
        </w:rPr>
      </w:pPr>
    </w:p>
    <w:p w14:paraId="0980B71A"/>
    <w:p w14:paraId="0F059857">
      <w:pPr>
        <w:pStyle w:val="3"/>
        <w:keepNext/>
        <w:rPr>
          <w:rFonts w:ascii="微软雅黑" w:hAnsi="微软雅黑" w:eastAsia="微软雅黑"/>
          <w:b/>
          <w:i w:val="0"/>
          <w:color w:val="000000"/>
          <w:sz w:val="32"/>
        </w:rPr>
      </w:pPr>
    </w:p>
    <w:p w14:paraId="45A8A086">
      <w:pPr>
        <w:pStyle w:val="3"/>
        <w:keepNext/>
        <w:rPr>
          <w:rFonts w:ascii="微软雅黑" w:hAnsi="微软雅黑" w:eastAsia="微软雅黑"/>
          <w:b/>
          <w:i w:val="0"/>
          <w:color w:val="000000"/>
          <w:sz w:val="32"/>
        </w:rPr>
      </w:pPr>
    </w:p>
    <w:p w14:paraId="58502217">
      <w:pPr>
        <w:pStyle w:val="3"/>
        <w:keepNext/>
        <w:rPr>
          <w:rFonts w:ascii="微软雅黑" w:hAnsi="微软雅黑" w:eastAsia="微软雅黑"/>
          <w:b/>
          <w:i w:val="0"/>
          <w:color w:val="000000"/>
          <w:sz w:val="32"/>
        </w:rPr>
      </w:pPr>
    </w:p>
    <w:p w14:paraId="3C3D2C72">
      <w:pPr>
        <w:pStyle w:val="3"/>
        <w:keepNext/>
        <w:rPr>
          <w:rFonts w:ascii="微软雅黑" w:hAnsi="微软雅黑" w:eastAsia="微软雅黑"/>
          <w:b/>
          <w:i w:val="0"/>
          <w:color w:val="000000"/>
          <w:sz w:val="32"/>
        </w:rPr>
      </w:pPr>
    </w:p>
    <w:p w14:paraId="62FCEF9A">
      <w:pPr>
        <w:rPr>
          <w:rFonts w:ascii="微软雅黑" w:hAnsi="微软雅黑" w:eastAsia="微软雅黑"/>
          <w:b/>
          <w:i w:val="0"/>
          <w:color w:val="000000"/>
          <w:sz w:val="32"/>
        </w:rPr>
      </w:pPr>
    </w:p>
    <w:p w14:paraId="3666CED0">
      <w:pPr>
        <w:rPr>
          <w:rFonts w:ascii="微软雅黑" w:hAnsi="微软雅黑" w:eastAsia="微软雅黑"/>
          <w:b/>
          <w:i w:val="0"/>
          <w:color w:val="000000"/>
          <w:sz w:val="32"/>
        </w:rPr>
      </w:pPr>
    </w:p>
    <w:p w14:paraId="3899B9AC">
      <w:pPr>
        <w:pStyle w:val="3"/>
        <w:keepNext/>
      </w:pPr>
      <w:r>
        <w:rPr>
          <w:rFonts w:ascii="微软雅黑" w:hAnsi="微软雅黑" w:eastAsia="微软雅黑"/>
          <w:b/>
          <w:i w:val="0"/>
          <w:color w:val="000000"/>
          <w:sz w:val="32"/>
        </w:rPr>
        <w:t>0x71 uart、ble、gpioin、system：摸得着的硬件</w:t>
      </w:r>
    </w:p>
    <w:p w14:paraId="7327DADE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你好！今天我们来学习掌机的“手脚”。前面会画会说会联网了，今天补上最后几件硬件家伙：调试口、蓝牙、读引脚、重启。学完这章，BASIC 的全部家当你就见完了。</w:t>
      </w:r>
    </w:p>
    <w:p w14:paraId="3DB85568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72BFBDD6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0x71.1 uart：往电脑喊话的专线</w:t>
      </w:r>
    </w:p>
    <w:p w14:paraId="4933966D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uart "boot ok"</w:t>
      </w:r>
    </w:p>
    <w:p w14:paraId="36AC2461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uart "value=" + str$(42)</w:t>
      </w:r>
    </w:p>
    <w:p w14:paraId="683325E7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30 end</w:t>
      </w:r>
    </w:p>
    <w:p w14:paraId="40A7CB0B">
      <w:pPr>
        <w:spacing w:after="120" w:line="312" w:lineRule="auto"/>
        <w:jc w:val="both"/>
      </w:pPr>
      <w:r>
        <w:rPr>
          <w:rStyle w:val="165"/>
          <w:rFonts w:ascii="Consolas" w:hAnsi="Consolas" w:eastAsia="微软雅黑"/>
          <w:b w:val="0"/>
          <w:i w:val="0"/>
          <w:sz w:val="24"/>
        </w:rPr>
        <w:t>uart "文本"</w:t>
      </w:r>
      <w:r>
        <w:rPr>
          <w:rFonts w:ascii="微软雅黑" w:hAnsi="微软雅黑" w:eastAsia="微软雅黑"/>
          <w:b w:val="0"/>
          <w:i w:val="0"/>
          <w:sz w:val="24"/>
        </w:rPr>
        <w:t xml:space="preserve"> 把文字发到 </w:t>
      </w:r>
      <w:r>
        <w:rPr>
          <w:rFonts w:ascii="微软雅黑" w:hAnsi="微软雅黑" w:eastAsia="微软雅黑"/>
          <w:b/>
          <w:i w:val="0"/>
          <w:sz w:val="24"/>
        </w:rPr>
        <w:t>USB 串口</w:t>
      </w:r>
      <w:r>
        <w:rPr>
          <w:rFonts w:ascii="微软雅黑" w:hAnsi="微软雅黑" w:eastAsia="微软雅黑"/>
          <w:b w:val="0"/>
          <w:i w:val="0"/>
          <w:sz w:val="24"/>
        </w:rPr>
        <w:t>。掌机插上电脑，打开串口调试工具（波特率按固件说明），就能看到这些话。print 是打给用户看的，uart 是打给</w:t>
      </w:r>
      <w:r>
        <w:rPr>
          <w:rFonts w:ascii="微软雅黑" w:hAnsi="微软雅黑" w:eastAsia="微软雅黑"/>
          <w:b/>
          <w:i w:val="0"/>
          <w:sz w:val="24"/>
        </w:rPr>
        <w:t>开发者</w:t>
      </w:r>
      <w:r>
        <w:rPr>
          <w:rFonts w:ascii="微软雅黑" w:hAnsi="微软雅黑" w:eastAsia="微软雅黑"/>
          <w:b w:val="0"/>
          <w:i w:val="0"/>
          <w:sz w:val="24"/>
        </w:rPr>
        <w:t>看的——程序跑岔了，沿途多埋几条 uart，串口一看就知道死在哪一步。这招叫“打点调试”，是每个老程序员兜里最旧的瑞士军刀。</w:t>
      </w:r>
    </w:p>
    <w:p w14:paraId="71E48A8C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593C3EFE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0x71.2 ble：蓝牙透传</w:t>
      </w:r>
    </w:p>
    <w:p w14:paraId="15FCDC95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ble "hello from memoria"</w:t>
      </w:r>
    </w:p>
    <w:p w14:paraId="13ADCAE5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20 end</w:t>
      </w:r>
    </w:p>
    <w:p w14:paraId="23DBEBDA">
      <w:pPr>
        <w:spacing w:after="120" w:line="312" w:lineRule="auto"/>
        <w:jc w:val="both"/>
      </w:pPr>
      <w:r>
        <w:rPr>
          <w:rStyle w:val="165"/>
          <w:rFonts w:ascii="Consolas" w:hAnsi="Consolas" w:eastAsia="微软雅黑"/>
          <w:b w:val="0"/>
          <w:i w:val="0"/>
          <w:sz w:val="24"/>
        </w:rPr>
        <w:t>ble "文本"</w:t>
      </w:r>
      <w:r>
        <w:rPr>
          <w:rFonts w:ascii="微软雅黑" w:hAnsi="微软雅黑" w:eastAsia="微软雅黑"/>
          <w:b w:val="0"/>
          <w:i w:val="0"/>
          <w:sz w:val="24"/>
        </w:rPr>
        <w:t xml:space="preserve"> 通过</w:t>
      </w:r>
      <w:r>
        <w:rPr>
          <w:rFonts w:ascii="微软雅黑" w:hAnsi="微软雅黑" w:eastAsia="微软雅黑"/>
          <w:b/>
          <w:i w:val="0"/>
          <w:sz w:val="24"/>
        </w:rPr>
        <w:t>蓝牙</w:t>
      </w:r>
      <w:r>
        <w:rPr>
          <w:rFonts w:ascii="微软雅黑" w:hAnsi="微软雅黑" w:eastAsia="微软雅黑"/>
          <w:b w:val="0"/>
          <w:i w:val="0"/>
          <w:sz w:val="24"/>
        </w:rPr>
        <w:t>把文字发给已连接的上位机（电脑/手机上的蓝牙调试工具）。配套玩法：手机蓝牙串口 App 连上掌机，就能收发文字——不给 WiFi 也能隔空喊话。前提是</w:t>
      </w:r>
      <w:r>
        <w:rPr>
          <w:rFonts w:ascii="微软雅黑" w:hAnsi="微软雅黑" w:eastAsia="微软雅黑"/>
          <w:b/>
          <w:i w:val="0"/>
          <w:sz w:val="24"/>
        </w:rPr>
        <w:t>上位机已连接</w:t>
      </w:r>
      <w:r>
        <w:rPr>
          <w:rFonts w:ascii="微软雅黑" w:hAnsi="微软雅黑" w:eastAsia="微软雅黑"/>
          <w:b w:val="0"/>
          <w:i w:val="0"/>
          <w:sz w:val="24"/>
        </w:rPr>
        <w:t>，没连接就发了个寂寞。</w:t>
      </w:r>
    </w:p>
    <w:p w14:paraId="1C1F1DF9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0x71.3 gpioin：读引脚电平</w:t>
      </w:r>
    </w:p>
    <w:p w14:paraId="6A678471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x = gpioin(4)</w:t>
      </w:r>
    </w:p>
    <w:p w14:paraId="09420185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print "gpio4="; x</w:t>
      </w:r>
    </w:p>
    <w:p w14:paraId="2C49DC93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30 end</w:t>
      </w:r>
    </w:p>
    <w:p w14:paraId="5D03CDA7">
      <w:pPr>
        <w:spacing w:after="120" w:line="312" w:lineRule="auto"/>
        <w:jc w:val="both"/>
        <w:rPr>
          <w:rFonts w:ascii="微软雅黑" w:hAnsi="微软雅黑" w:eastAsia="微软雅黑"/>
          <w:b w:val="0"/>
          <w:i w:val="0"/>
          <w:sz w:val="24"/>
        </w:rPr>
      </w:pPr>
      <w:r>
        <w:rPr>
          <w:rStyle w:val="165"/>
          <w:rFonts w:ascii="Consolas" w:hAnsi="Consolas" w:eastAsia="微软雅黑"/>
          <w:b w:val="0"/>
          <w:i w:val="0"/>
          <w:sz w:val="24"/>
        </w:rPr>
        <w:t>gpioin(引脚号)</w:t>
      </w:r>
      <w:r>
        <w:rPr>
          <w:rFonts w:ascii="微软雅黑" w:hAnsi="微软雅黑" w:eastAsia="微软雅黑"/>
          <w:b w:val="0"/>
          <w:i w:val="0"/>
          <w:sz w:val="24"/>
        </w:rPr>
        <w:t xml:space="preserve"> 读某个 GPIO 引脚的电平，返回 </w:t>
      </w:r>
      <w:r>
        <w:rPr>
          <w:rFonts w:ascii="微软雅黑" w:hAnsi="微软雅黑" w:eastAsia="微软雅黑"/>
          <w:b/>
          <w:i w:val="0"/>
          <w:sz w:val="24"/>
        </w:rPr>
        <w:t>0 或 1</w:t>
      </w:r>
      <w:r>
        <w:rPr>
          <w:rFonts w:ascii="微软雅黑" w:hAnsi="微软雅黑" w:eastAsia="微软雅黑"/>
          <w:b w:val="0"/>
          <w:i w:val="0"/>
          <w:sz w:val="24"/>
        </w:rPr>
        <w:t>。引脚上接按钮、门磁、光敏电阻……电平就随外界变化。轮询它，程序就“摸得到”外面的世界。</w:t>
      </w:r>
    </w:p>
    <w:p w14:paraId="598BA6A3">
      <w:pPr>
        <w:spacing w:after="120" w:line="312" w:lineRule="auto"/>
        <w:jc w:val="both"/>
        <w:rPr>
          <w:rFonts w:ascii="微软雅黑" w:hAnsi="微软雅黑" w:eastAsia="微软雅黑"/>
          <w:b w:val="0"/>
          <w:i w:val="0"/>
          <w:sz w:val="24"/>
        </w:rPr>
      </w:pPr>
    </w:p>
    <w:p w14:paraId="1A1AB98D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while 1</w:t>
      </w:r>
    </w:p>
    <w:p w14:paraId="706D897D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  x = gpioin(4)</w:t>
      </w:r>
    </w:p>
    <w:p w14:paraId="6854E675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  clear</w:t>
      </w:r>
    </w:p>
    <w:p w14:paraId="7FFB5EFC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40   color 0, 255, 0</w:t>
      </w:r>
    </w:p>
    <w:p w14:paraId="17572538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50   if x = 1 then text 20, 100, "ON" else text 20, 100, "OFF"</w:t>
      </w:r>
    </w:p>
    <w:p w14:paraId="64236623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60   wait(100)</w:t>
      </w:r>
    </w:p>
    <w:p w14:paraId="218F00B6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80 wend</w:t>
      </w:r>
    </w:p>
    <w:p w14:paraId="505B138F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90 end</w:t>
      </w:r>
    </w:p>
    <w:p w14:paraId="09FDB8F0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这是一个“引脚状态监视器”：每 0.1 秒刷一次 GPIO4 的电平，高就显示 ON，低就显示 OFF。</w:t>
      </w:r>
      <w:r>
        <w:rPr>
          <w:rFonts w:ascii="微软雅黑" w:hAnsi="微软雅黑" w:eastAsia="微软雅黑"/>
          <w:b/>
          <w:i w:val="0"/>
          <w:sz w:val="24"/>
        </w:rPr>
        <w:t>轮询 = while 1 + 读 + 刷屏 + 延时</w:t>
      </w:r>
      <w:r>
        <w:rPr>
          <w:rFonts w:ascii="微软雅黑" w:hAnsi="微软雅黑" w:eastAsia="微软雅黑"/>
          <w:b w:val="0"/>
          <w:i w:val="0"/>
          <w:sz w:val="24"/>
        </w:rPr>
        <w:t>，跟弹跳球一个骨架，只是“位置更新”换成了“读外界”。</w:t>
      </w:r>
    </w:p>
    <w:p w14:paraId="77F072B0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325F357D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0x71.4 system：重启</w:t>
      </w:r>
    </w:p>
    <w:p w14:paraId="1DF82F33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10 system "reboot"</w:t>
      </w:r>
    </w:p>
    <w:p w14:paraId="72F4401F">
      <w:pPr>
        <w:spacing w:after="120" w:line="312" w:lineRule="auto"/>
        <w:jc w:val="both"/>
        <w:rPr>
          <w:rFonts w:ascii="微软雅黑" w:hAnsi="微软雅黑" w:eastAsia="微软雅黑"/>
          <w:b w:val="0"/>
          <w:i w:val="0"/>
          <w:sz w:val="24"/>
        </w:rPr>
      </w:pPr>
      <w:r>
        <w:rPr>
          <w:rStyle w:val="165"/>
          <w:rFonts w:ascii="Consolas" w:hAnsi="Consolas" w:eastAsia="微软雅黑"/>
          <w:b w:val="0"/>
          <w:i w:val="0"/>
          <w:sz w:val="24"/>
        </w:rPr>
        <w:t>system "reboot"</w:t>
      </w:r>
      <w:r>
        <w:rPr>
          <w:rFonts w:ascii="微软雅黑" w:hAnsi="微软雅黑" w:eastAsia="微软雅黑"/>
          <w:b w:val="0"/>
          <w:i w:val="0"/>
          <w:sz w:val="24"/>
        </w:rPr>
        <w:t xml:space="preserve"> 让整台掌机重启（当前唯一支持的动作）。测试稳定性、脚本演示“自复位”时用。</w:t>
      </w:r>
      <w:r>
        <w:rPr>
          <w:rFonts w:ascii="微软雅黑" w:hAnsi="微软雅黑" w:eastAsia="微软雅黑"/>
          <w:b/>
          <w:i w:val="0"/>
          <w:sz w:val="24"/>
        </w:rPr>
        <w:t>慎用</w:t>
      </w:r>
      <w:r>
        <w:rPr>
          <w:rFonts w:ascii="微软雅黑" w:hAnsi="微软雅黑" w:eastAsia="微软雅黑"/>
          <w:b w:val="0"/>
          <w:i w:val="0"/>
          <w:sz w:val="24"/>
        </w:rPr>
        <w:t>：重启是核弹级动作，没保存的现场都没了。</w:t>
      </w:r>
    </w:p>
    <w:p w14:paraId="1C8126A5">
      <w:pPr>
        <w:spacing w:after="120" w:line="312" w:lineRule="auto"/>
        <w:jc w:val="both"/>
        <w:rPr>
          <w:rFonts w:ascii="微软雅黑" w:hAnsi="微软雅黑" w:eastAsia="微软雅黑"/>
          <w:b w:val="0"/>
          <w:i w:val="0"/>
          <w:sz w:val="24"/>
        </w:rPr>
      </w:pPr>
    </w:p>
    <w:tbl>
      <w:tblPr>
        <w:tblStyle w:val="32"/>
        <w:tblW w:w="0" w:type="auto"/>
        <w:jc w:val="center"/>
        <w:tblLayout w:type="fixed"/>
        <w:tblCellMar>
          <w:top w:w="40" w:type="dxa"/>
          <w:left w:w="144" w:type="dxa"/>
          <w:bottom w:w="40" w:type="dxa"/>
          <w:right w:w="144" w:type="dxa"/>
        </w:tblCellMar>
      </w:tblPr>
      <w:tblGrid>
        <w:gridCol w:w="9406"/>
      </w:tblGrid>
      <w:tr w14:paraId="6BFBD432">
        <w:tblPrEx>
          <w:tblCellMar>
            <w:top w:w="40" w:type="dxa"/>
            <w:left w:w="144" w:type="dxa"/>
            <w:bottom w:w="40" w:type="dxa"/>
            <w:right w:w="144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E0B84C" w:sz="4" w:space="0"/>
              <w:left w:val="single" w:color="E0B84C" w:sz="4" w:space="0"/>
              <w:bottom w:val="single" w:color="E0B84C" w:sz="4" w:space="0"/>
              <w:right w:val="single" w:color="E0B84C" w:sz="4" w:space="0"/>
            </w:tcBorders>
            <w:shd w:val="clear" w:color="auto" w:fill="FFF9E6"/>
            <w:vAlign w:val="center"/>
          </w:tcPr>
          <w:p w14:paraId="2B72490F">
            <w:pPr>
              <w:spacing w:after="8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22"/>
              </w:rPr>
              <w:t>彩蛋 E19：重启是计算机的“过劳疗法”</w:t>
            </w:r>
          </w:p>
          <w:p w14:paraId="266779DF">
            <w:pPr>
              <w:spacing w:after="8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万物都讲究“关机重启大法”：路由器卡了重启、手机卡了重启、人迷糊了睡一觉——计算机界管这叫“重启能解决 90% 的问题”。原理不是玄学：跑久了的程序会把内存搅成一团乱麻（碎片、泄漏、死锁），重启等于把脑内清零、重新开机。你的掌机也一样：程序写崩了、界面卡住了，别急着拆机，先按重启。人类版的“重启”，就是关机睡一觉——你熬夜写代码写迷糊的时候，也适用。</w:t>
            </w:r>
          </w:p>
        </w:tc>
      </w:tr>
    </w:tbl>
    <w:p w14:paraId="73A5C005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129FB544"/>
    <w:p w14:paraId="613501FA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0x71.5 实战：门磁报警器（思路版）</w:t>
      </w:r>
    </w:p>
    <w:p w14:paraId="3E5B204F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把 13.3 的监视器升级：GPIO4 接门磁开关，门开（电平变 1）就大字报警：</w:t>
      </w:r>
    </w:p>
    <w:p w14:paraId="001329D0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while 1</w:t>
      </w:r>
    </w:p>
    <w:p w14:paraId="5DC23AC8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  x = gpioin(4)</w:t>
      </w:r>
    </w:p>
    <w:p w14:paraId="2ED01DB8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  clear</w:t>
      </w:r>
    </w:p>
    <w:p w14:paraId="05C2E726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40   if x = 1 then color 255, 0, 0 else color 0, 255, 0</w:t>
      </w:r>
    </w:p>
    <w:p w14:paraId="0F9511F1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50   if x = 1 then text 40, 100, "DOOR OPEN!" else text 40, 100, "safe"</w:t>
      </w:r>
    </w:p>
    <w:p w14:paraId="61E5992E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60   wait(100)</w:t>
      </w:r>
    </w:p>
    <w:p w14:paraId="406C1360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80 wend</w:t>
      </w:r>
    </w:p>
    <w:p w14:paraId="25A91951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90 end</w:t>
      </w:r>
    </w:p>
    <w:p w14:paraId="6E88974E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 xml:space="preserve">color 跟着状态换色、字号级警示。想更凶？加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ble "door open!"</w:t>
      </w:r>
      <w:r>
        <w:rPr>
          <w:rFonts w:ascii="微软雅黑" w:hAnsi="微软雅黑" w:eastAsia="微软雅黑"/>
          <w:b w:val="0"/>
          <w:i w:val="0"/>
          <w:sz w:val="24"/>
        </w:rPr>
        <w:t xml:space="preserve"> 往手机蓝牙推一条——</w:t>
      </w:r>
      <w:r>
        <w:rPr>
          <w:rFonts w:ascii="微软雅黑" w:hAnsi="微软雅黑" w:eastAsia="微软雅黑"/>
          <w:b/>
          <w:i w:val="0"/>
          <w:sz w:val="24"/>
        </w:rPr>
        <w:t>读引脚 + 分支 + 通知</w:t>
      </w:r>
      <w:r>
        <w:rPr>
          <w:rFonts w:ascii="微软雅黑" w:hAnsi="微软雅黑" w:eastAsia="微软雅黑"/>
          <w:b w:val="0"/>
          <w:i w:val="0"/>
          <w:sz w:val="24"/>
        </w:rPr>
        <w:t>，一个物联网雏形就成了。</w:t>
      </w:r>
    </w:p>
    <w:p w14:paraId="34FD4F2C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4E8A637B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20FADCB2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练习题</w:t>
      </w:r>
    </w:p>
    <w:p w14:paraId="4E4DE4A2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练习 1</w:t>
      </w:r>
      <w:r>
        <w:rPr>
          <w:rFonts w:ascii="微软雅黑" w:hAnsi="微软雅黑" w:eastAsia="微软雅黑"/>
          <w:b w:val="0"/>
          <w:i w:val="0"/>
          <w:sz w:val="24"/>
        </w:rPr>
        <w:t>：开机后用 uart 打三行启动日志：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boot</w:t>
      </w:r>
      <w:r>
        <w:rPr>
          <w:rFonts w:ascii="微软雅黑" w:hAnsi="微软雅黑" w:eastAsia="微软雅黑"/>
          <w:b w:val="0"/>
          <w:i w:val="0"/>
          <w:sz w:val="24"/>
        </w:rPr>
        <w:t>、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memoria basic ok</w:t>
      </w:r>
      <w:r>
        <w:rPr>
          <w:rFonts w:ascii="微软雅黑" w:hAnsi="微软雅黑" w:eastAsia="微软雅黑"/>
          <w:b w:val="0"/>
          <w:i w:val="0"/>
          <w:sz w:val="24"/>
        </w:rPr>
        <w:t>、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version 2</w:t>
      </w:r>
      <w:r>
        <w:rPr>
          <w:rFonts w:ascii="微软雅黑" w:hAnsi="微软雅黑" w:eastAsia="微软雅黑"/>
          <w:b w:val="0"/>
          <w:i w:val="0"/>
          <w:sz w:val="24"/>
        </w:rPr>
        <w:t xml:space="preserve">，然后打印到屏幕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booted</w:t>
      </w:r>
      <w:r>
        <w:rPr>
          <w:rFonts w:ascii="微软雅黑" w:hAnsi="微软雅黑" w:eastAsia="微软雅黑"/>
          <w:b w:val="0"/>
          <w:i w:val="0"/>
          <w:sz w:val="24"/>
        </w:rPr>
        <w:t>。</w:t>
      </w:r>
    </w:p>
    <w:tbl>
      <w:tblPr>
        <w:tblStyle w:val="32"/>
        <w:tblW w:w="0" w:type="auto"/>
        <w:jc w:val="center"/>
        <w:tblLayout w:type="fixed"/>
        <w:tblCellMar>
          <w:top w:w="40" w:type="dxa"/>
          <w:left w:w="144" w:type="dxa"/>
          <w:bottom w:w="40" w:type="dxa"/>
          <w:right w:w="144" w:type="dxa"/>
        </w:tblCellMar>
      </w:tblPr>
      <w:tblGrid>
        <w:gridCol w:w="9406"/>
      </w:tblGrid>
      <w:tr w14:paraId="49FCBFA1">
        <w:tblPrEx>
          <w:tblCellMar>
            <w:top w:w="40" w:type="dxa"/>
            <w:left w:w="144" w:type="dxa"/>
            <w:bottom w:w="40" w:type="dxa"/>
            <w:right w:w="144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316142AC">
            <w:pPr>
              <w:spacing w:after="8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提示：三行 uart + 一行 print。</w:t>
            </w:r>
          </w:p>
        </w:tc>
      </w:tr>
    </w:tbl>
    <w:p w14:paraId="55F2D157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练习 2</w:t>
      </w:r>
      <w:r>
        <w:rPr>
          <w:rFonts w:ascii="微软雅黑" w:hAnsi="微软雅黑" w:eastAsia="微软雅黑"/>
          <w:b w:val="0"/>
          <w:i w:val="0"/>
          <w:sz w:val="24"/>
        </w:rPr>
        <w:t xml:space="preserve">：写一个“GPIO3 电平记录员”：读 10 次 GPIO3（每次间隔 `wait(200)`），把每次的值累加成一行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1,1,0,...</w:t>
      </w:r>
      <w:r>
        <w:rPr>
          <w:rFonts w:ascii="微软雅黑" w:hAnsi="微软雅黑" w:eastAsia="微软雅黑"/>
          <w:b w:val="0"/>
          <w:i w:val="0"/>
          <w:sz w:val="24"/>
        </w:rPr>
        <w:t xml:space="preserve"> 打出来。</w:t>
      </w:r>
      <w:r>
        <w:rPr>
          <w:rFonts w:ascii="微软雅黑" w:hAnsi="微软雅黑" w:eastAsia="微软雅黑"/>
          <w:b/>
          <w:i w:val="0"/>
          <w:sz w:val="24"/>
        </w:rPr>
        <w:t>不用数组怎么记 10 个值</w:t>
      </w:r>
      <w:r>
        <w:rPr>
          <w:rFonts w:ascii="微软雅黑" w:hAnsi="微软雅黑" w:eastAsia="微软雅黑"/>
          <w:b w:val="0"/>
          <w:i w:val="0"/>
          <w:sz w:val="24"/>
        </w:rPr>
        <w:t xml:space="preserve">？——用0x31 背包思想：把值转成串往 log$ 里追加（新固件也可以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dim a(10)</w:t>
      </w:r>
      <w:r>
        <w:rPr>
          <w:rFonts w:ascii="微软雅黑" w:hAnsi="微软雅黑" w:eastAsia="微软雅黑"/>
          <w:b w:val="0"/>
          <w:i w:val="0"/>
          <w:sz w:val="24"/>
        </w:rPr>
        <w:t>，见语言手册）。</w:t>
      </w:r>
    </w:p>
    <w:tbl>
      <w:tblPr>
        <w:tblStyle w:val="32"/>
        <w:tblW w:w="0" w:type="auto"/>
        <w:jc w:val="center"/>
        <w:tblLayout w:type="fixed"/>
        <w:tblCellMar>
          <w:top w:w="40" w:type="dxa"/>
          <w:left w:w="144" w:type="dxa"/>
          <w:bottom w:w="40" w:type="dxa"/>
          <w:right w:w="144" w:type="dxa"/>
        </w:tblCellMar>
      </w:tblPr>
      <w:tblGrid>
        <w:gridCol w:w="9406"/>
      </w:tblGrid>
      <w:tr w14:paraId="2C5DBD10">
        <w:tblPrEx>
          <w:tblCellMar>
            <w:top w:w="40" w:type="dxa"/>
            <w:left w:w="144" w:type="dxa"/>
            <w:bottom w:w="40" w:type="dxa"/>
            <w:right w:w="144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161E3A1D">
            <w:pPr>
              <w:spacing w:after="8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提示：for i = 1 to 10；</w:t>
            </w:r>
            <w:r>
              <w:rPr>
                <w:rStyle w:val="165"/>
                <w:rFonts w:ascii="Consolas" w:hAnsi="Consolas" w:eastAsia="微软雅黑"/>
                <w:b w:val="0"/>
                <w:i w:val="0"/>
                <w:sz w:val="22"/>
              </w:rPr>
              <w:t>log$ = log$ + str$(gpioin(3)) + ","</w:t>
            </w: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；最后 print log$。</w:t>
            </w:r>
          </w:p>
        </w:tc>
      </w:tr>
    </w:tbl>
    <w:p w14:paraId="7C2610E0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练习 3</w:t>
      </w:r>
      <w:r>
        <w:rPr>
          <w:rFonts w:ascii="微软雅黑" w:hAnsi="微软雅黑" w:eastAsia="微软雅黑"/>
          <w:b w:val="0"/>
          <w:i w:val="0"/>
          <w:sz w:val="24"/>
        </w:rPr>
        <w:t>：把门磁报警器改成“报警 5 次后自动结束”：每次轮询发现门开，计数加一；计满 5 次 system “reboot”。（纯练习，真别拿去装门上。）</w:t>
      </w:r>
    </w:p>
    <w:tbl>
      <w:tblPr>
        <w:tblStyle w:val="32"/>
        <w:tblW w:w="0" w:type="auto"/>
        <w:jc w:val="center"/>
        <w:tblLayout w:type="fixed"/>
        <w:tblCellMar>
          <w:top w:w="40" w:type="dxa"/>
          <w:left w:w="144" w:type="dxa"/>
          <w:bottom w:w="40" w:type="dxa"/>
          <w:right w:w="144" w:type="dxa"/>
        </w:tblCellMar>
      </w:tblPr>
      <w:tblGrid>
        <w:gridCol w:w="9406"/>
      </w:tblGrid>
      <w:tr w14:paraId="18EA8B6B">
        <w:tblPrEx>
          <w:tblCellMar>
            <w:top w:w="40" w:type="dxa"/>
            <w:left w:w="144" w:type="dxa"/>
            <w:bottom w:w="40" w:type="dxa"/>
            <w:right w:w="144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657609AA">
            <w:pPr>
              <w:spacing w:after="8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提示：c = c + 1；if c &gt;= 5 then system “reboot”。</w:t>
            </w:r>
          </w:p>
        </w:tc>
      </w:tr>
    </w:tbl>
    <w:p w14:paraId="08F28EB3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参考答案</w:t>
      </w:r>
      <w:r>
        <w:rPr>
          <w:rFonts w:ascii="微软雅黑" w:hAnsi="微软雅黑" w:eastAsia="微软雅黑"/>
          <w:b w:val="0"/>
          <w:i w:val="0"/>
          <w:sz w:val="24"/>
        </w:rPr>
        <w:t>：</w:t>
      </w:r>
    </w:p>
    <w:p w14:paraId="3F811DF9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练习 1：</w:t>
      </w:r>
    </w:p>
    <w:p w14:paraId="0C86EA1A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uart "boot"</w:t>
      </w:r>
    </w:p>
    <w:p w14:paraId="0DCBDA2C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uart "memoria basic ok"</w:t>
      </w:r>
    </w:p>
    <w:p w14:paraId="343E2C0D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uart "version 2"</w:t>
      </w:r>
    </w:p>
    <w:p w14:paraId="365FDDE4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40 print "booted"</w:t>
      </w:r>
    </w:p>
    <w:p w14:paraId="4DCB9AB9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50 end</w:t>
      </w:r>
    </w:p>
    <w:p w14:paraId="168156FD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练习 2：</w:t>
      </w:r>
    </w:p>
    <w:p w14:paraId="69F0AEFF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log$ = ""</w:t>
      </w:r>
    </w:p>
    <w:p w14:paraId="20404315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for i = 1 to 10</w:t>
      </w:r>
    </w:p>
    <w:p w14:paraId="2883CF76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  log$ = log$ + str$(gpioin(3)) + ","</w:t>
      </w:r>
    </w:p>
    <w:p w14:paraId="4AD6C047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40   wait(200)</w:t>
      </w:r>
    </w:p>
    <w:p w14:paraId="5794C6FD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60 next i</w:t>
      </w:r>
    </w:p>
    <w:p w14:paraId="477594EB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70 print log$</w:t>
      </w:r>
    </w:p>
    <w:p w14:paraId="38B48D5E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80 end</w:t>
      </w:r>
    </w:p>
    <w:p w14:paraId="29815C52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练习 3：</w:t>
      </w:r>
    </w:p>
    <w:p w14:paraId="7181B4D2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c = 0</w:t>
      </w:r>
    </w:p>
    <w:p w14:paraId="14643D33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while 1</w:t>
      </w:r>
    </w:p>
    <w:p w14:paraId="180C3FCB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  x = gpioin(4)</w:t>
      </w:r>
    </w:p>
    <w:p w14:paraId="2102FAD1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40   if x = 1 then c = c + 1</w:t>
      </w:r>
    </w:p>
    <w:p w14:paraId="364CB725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50   clear</w:t>
      </w:r>
    </w:p>
    <w:p w14:paraId="673F44B5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60   text 20, 100, "alarm " + str$(c)</w:t>
      </w:r>
    </w:p>
    <w:p w14:paraId="101FC1E2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70   if c &gt;= 5 then system "reboot"</w:t>
      </w:r>
    </w:p>
    <w:p w14:paraId="467DF23E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80   wait(100)</w:t>
      </w:r>
    </w:p>
    <w:p w14:paraId="50FB2960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100 wend</w:t>
      </w:r>
    </w:p>
    <w:p w14:paraId="31A232BD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110 end</w:t>
      </w:r>
    </w:p>
    <w:p w14:paraId="7EEA2884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505E2C54"/>
    <w:p w14:paraId="0480C255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本章小结</w:t>
      </w:r>
    </w:p>
    <w:p w14:paraId="58FF98A4">
      <w:pPr>
        <w:pStyle w:val="16"/>
        <w:spacing w:after="60" w:line="300" w:lineRule="auto"/>
      </w:pPr>
      <w:r>
        <w:rPr>
          <w:rStyle w:val="165"/>
          <w:rFonts w:ascii="Consolas" w:hAnsi="Consolas" w:eastAsia="微软雅黑"/>
          <w:b w:val="0"/>
          <w:i w:val="0"/>
          <w:sz w:val="24"/>
        </w:rPr>
        <w:t>uart "文本"</w:t>
      </w:r>
      <w:r>
        <w:rPr>
          <w:rFonts w:ascii="微软雅黑" w:hAnsi="微软雅黑" w:eastAsia="微软雅黑"/>
          <w:b w:val="0"/>
          <w:i w:val="0"/>
          <w:sz w:val="24"/>
        </w:rPr>
        <w:t>：串口调试专线，打点排错神器。</w:t>
      </w:r>
    </w:p>
    <w:p w14:paraId="177E2005">
      <w:pPr>
        <w:pStyle w:val="16"/>
        <w:spacing w:after="60" w:line="300" w:lineRule="auto"/>
      </w:pPr>
      <w:r>
        <w:rPr>
          <w:rStyle w:val="165"/>
          <w:rFonts w:ascii="Consolas" w:hAnsi="Consolas" w:eastAsia="微软雅黑"/>
          <w:b w:val="0"/>
          <w:i w:val="0"/>
          <w:sz w:val="24"/>
        </w:rPr>
        <w:t>ble "文本"</w:t>
      </w:r>
      <w:r>
        <w:rPr>
          <w:rFonts w:ascii="微软雅黑" w:hAnsi="微软雅黑" w:eastAsia="微软雅黑"/>
          <w:b w:val="0"/>
          <w:i w:val="0"/>
          <w:sz w:val="24"/>
        </w:rPr>
        <w:t>：蓝牙透传（上位机需已连接）。</w:t>
      </w:r>
    </w:p>
    <w:p w14:paraId="6A39F718">
      <w:pPr>
        <w:pStyle w:val="16"/>
        <w:spacing w:after="60" w:line="300" w:lineRule="auto"/>
      </w:pPr>
      <w:r>
        <w:rPr>
          <w:rStyle w:val="165"/>
          <w:rFonts w:ascii="Consolas" w:hAnsi="Consolas" w:eastAsia="微软雅黑"/>
          <w:b w:val="0"/>
          <w:i w:val="0"/>
          <w:sz w:val="24"/>
        </w:rPr>
        <w:t>gpioin(引脚)</w:t>
      </w:r>
      <w:r>
        <w:rPr>
          <w:rFonts w:ascii="微软雅黑" w:hAnsi="微软雅黑" w:eastAsia="微软雅黑"/>
          <w:b w:val="0"/>
          <w:i w:val="0"/>
          <w:sz w:val="24"/>
        </w:rPr>
        <w:t>：读电平 0/1；轮询 = while + 读 + 刷屏 + 延时。</w:t>
      </w:r>
    </w:p>
    <w:p w14:paraId="6E228829">
      <w:pPr>
        <w:pStyle w:val="16"/>
        <w:spacing w:after="60" w:line="300" w:lineRule="auto"/>
      </w:pPr>
      <w:r>
        <w:rPr>
          <w:rStyle w:val="165"/>
          <w:rFonts w:ascii="Consolas" w:hAnsi="Consolas" w:eastAsia="微软雅黑"/>
          <w:b w:val="0"/>
          <w:i w:val="0"/>
          <w:sz w:val="24"/>
        </w:rPr>
        <w:t>system "reboot"</w:t>
      </w:r>
      <w:r>
        <w:rPr>
          <w:rFonts w:ascii="微软雅黑" w:hAnsi="微软雅黑" w:eastAsia="微软雅黑"/>
          <w:b w:val="0"/>
          <w:i w:val="0"/>
          <w:sz w:val="24"/>
        </w:rPr>
        <w:t>：重启，慎用。</w:t>
      </w:r>
    </w:p>
    <w:p w14:paraId="66170266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>至此 BASIC 核心语句见完：核心 12 句 + 绘图 8 句 + GUI 控件（APP 模式）+ 硬件网络语音若干；新固件还有数组/自定义函数等高级语句，见《语言手册》——附录 A 有总表。</w:t>
      </w:r>
    </w:p>
    <w:p w14:paraId="23E3E290">
      <w:pPr>
        <w:pStyle w:val="3"/>
        <w:keepNext/>
        <w:rPr>
          <w:rFonts w:ascii="微软雅黑" w:hAnsi="微软雅黑" w:eastAsia="微软雅黑"/>
          <w:b/>
          <w:i w:val="0"/>
          <w:color w:val="000000"/>
          <w:sz w:val="32"/>
        </w:rPr>
      </w:pPr>
    </w:p>
    <w:p w14:paraId="32F535EA">
      <w:pPr>
        <w:pStyle w:val="3"/>
        <w:keepNext/>
        <w:rPr>
          <w:rFonts w:ascii="微软雅黑" w:hAnsi="微软雅黑" w:eastAsia="微软雅黑"/>
          <w:b/>
          <w:i w:val="0"/>
          <w:color w:val="000000"/>
          <w:sz w:val="32"/>
        </w:rPr>
      </w:pPr>
    </w:p>
    <w:p w14:paraId="12B562BB">
      <w:pPr>
        <w:pStyle w:val="3"/>
        <w:keepNext/>
        <w:rPr>
          <w:rFonts w:ascii="微软雅黑" w:hAnsi="微软雅黑" w:eastAsia="微软雅黑"/>
          <w:b/>
          <w:i w:val="0"/>
          <w:color w:val="000000"/>
          <w:sz w:val="32"/>
        </w:rPr>
      </w:pPr>
    </w:p>
    <w:p w14:paraId="16799F05">
      <w:pPr>
        <w:pStyle w:val="3"/>
        <w:keepNext/>
        <w:rPr>
          <w:rFonts w:ascii="微软雅黑" w:hAnsi="微软雅黑" w:eastAsia="微软雅黑"/>
          <w:b/>
          <w:i w:val="0"/>
          <w:color w:val="000000"/>
          <w:sz w:val="32"/>
        </w:rPr>
      </w:pPr>
    </w:p>
    <w:p w14:paraId="635D38C8">
      <w:pPr>
        <w:pStyle w:val="3"/>
        <w:keepNext/>
        <w:rPr>
          <w:rFonts w:ascii="微软雅黑" w:hAnsi="微软雅黑" w:eastAsia="微软雅黑"/>
          <w:b/>
          <w:i w:val="0"/>
          <w:color w:val="000000"/>
          <w:sz w:val="32"/>
        </w:rPr>
      </w:pPr>
    </w:p>
    <w:p w14:paraId="6529EC64">
      <w:pPr>
        <w:pStyle w:val="3"/>
        <w:keepNext/>
        <w:rPr>
          <w:rFonts w:ascii="微软雅黑" w:hAnsi="微软雅黑" w:eastAsia="微软雅黑"/>
          <w:b/>
          <w:i w:val="0"/>
          <w:color w:val="000000"/>
          <w:sz w:val="32"/>
        </w:rPr>
      </w:pPr>
    </w:p>
    <w:p w14:paraId="38A7B009">
      <w:pPr>
        <w:pStyle w:val="3"/>
        <w:keepNext/>
        <w:rPr>
          <w:rFonts w:ascii="微软雅黑" w:hAnsi="微软雅黑" w:eastAsia="微软雅黑"/>
          <w:b/>
          <w:i w:val="0"/>
          <w:color w:val="000000"/>
          <w:sz w:val="32"/>
        </w:rPr>
      </w:pPr>
    </w:p>
    <w:p w14:paraId="1CB6BA97">
      <w:pPr>
        <w:rPr>
          <w:rFonts w:ascii="微软雅黑" w:hAnsi="微软雅黑" w:eastAsia="微软雅黑"/>
          <w:b/>
          <w:i w:val="0"/>
          <w:color w:val="000000"/>
          <w:sz w:val="32"/>
        </w:rPr>
      </w:pPr>
    </w:p>
    <w:p w14:paraId="4996BF58">
      <w:pPr>
        <w:rPr>
          <w:rFonts w:ascii="微软雅黑" w:hAnsi="微软雅黑" w:eastAsia="微软雅黑"/>
          <w:b/>
          <w:i w:val="0"/>
          <w:color w:val="000000"/>
          <w:sz w:val="32"/>
        </w:rPr>
      </w:pPr>
    </w:p>
    <w:p w14:paraId="0D6E713E">
      <w:pPr>
        <w:pStyle w:val="3"/>
        <w:keepNext/>
      </w:pPr>
      <w:r>
        <w:rPr>
          <w:rFonts w:ascii="微软雅黑" w:hAnsi="微软雅黑" w:eastAsia="微软雅黑"/>
          <w:b/>
          <w:i w:val="0"/>
          <w:color w:val="000000"/>
          <w:sz w:val="32"/>
        </w:rPr>
        <w:t>0x72 好习惯与保命机制</w:t>
      </w:r>
    </w:p>
    <w:p w14:paraId="70FB4C92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你好！今天不讲新语句——语法你已全见完。今天讲“内功”：怎么少踩坑、出错了怎么查、程序怎么写别人（和三个月后的你）看得懂。这章的内容，价值不比前面任何一章低。</w:t>
      </w:r>
    </w:p>
    <w:p w14:paraId="2A2525EF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0x72.1 三道保命机制（系统替你上的保险）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9"/>
        <w:gridCol w:w="3761"/>
        <w:gridCol w:w="3573"/>
      </w:tblGrid>
      <w:tr w14:paraId="21264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69" w:type="dxa"/>
            <w:shd w:val="clear" w:color="auto" w:fill="D9D9D9"/>
            <w:vAlign w:val="center"/>
          </w:tcPr>
          <w:p w14:paraId="79F4F5FD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机制</w:t>
            </w:r>
          </w:p>
        </w:tc>
        <w:tc>
          <w:tcPr>
            <w:tcW w:w="3761" w:type="dxa"/>
            <w:shd w:val="clear" w:color="auto" w:fill="D9D9D9"/>
            <w:vAlign w:val="center"/>
          </w:tcPr>
          <w:p w14:paraId="31287972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内容</w:t>
            </w:r>
          </w:p>
        </w:tc>
        <w:tc>
          <w:tcPr>
            <w:tcW w:w="3573" w:type="dxa"/>
            <w:shd w:val="clear" w:color="auto" w:fill="D9D9D9"/>
            <w:vAlign w:val="center"/>
          </w:tcPr>
          <w:p w14:paraId="038FF44B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你要做的</w:t>
            </w:r>
          </w:p>
        </w:tc>
      </w:tr>
      <w:tr w14:paraId="191CB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vAlign w:val="center"/>
          </w:tcPr>
          <w:p w14:paraId="201C24F1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步数上限</w:t>
            </w:r>
          </w:p>
        </w:tc>
        <w:tc>
          <w:tcPr>
            <w:tcW w:w="3761" w:type="dxa"/>
            <w:vAlign w:val="center"/>
          </w:tcPr>
          <w:p w14:paraId="6191F734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每程序最多执行 100000 步，超限强制终止，报“超时保护”</w:t>
            </w:r>
          </w:p>
        </w:tc>
        <w:tc>
          <w:tcPr>
            <w:tcW w:w="3573" w:type="dxa"/>
            <w:vAlign w:val="center"/>
          </w:tcPr>
          <w:p w14:paraId="581D3014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别依赖它收尾，循环要能自己结束</w:t>
            </w:r>
          </w:p>
        </w:tc>
      </w:tr>
      <w:tr w14:paraId="5914A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vAlign w:val="center"/>
          </w:tcPr>
          <w:p w14:paraId="04EA660C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包校验</w:t>
            </w:r>
          </w:p>
        </w:tc>
        <w:tc>
          <w:tcPr>
            <w:tcW w:w="3761" w:type="dxa"/>
            <w:vAlign w:val="center"/>
          </w:tcPr>
          <w:p w14:paraId="6D77A43E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.msp 安装包 CRC32 校验，损坏/被篡改的包拒绝落盘</w:t>
            </w:r>
          </w:p>
        </w:tc>
        <w:tc>
          <w:tcPr>
            <w:tcW w:w="3573" w:type="dxa"/>
            <w:vAlign w:val="center"/>
          </w:tcPr>
          <w:p w14:paraId="19226D6A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从正规渠道装程序</w:t>
            </w:r>
          </w:p>
        </w:tc>
      </w:tr>
      <w:tr w14:paraId="48FF9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vAlign w:val="center"/>
          </w:tcPr>
          <w:p w14:paraId="3E43BAA4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跳转语义</w:t>
            </w:r>
          </w:p>
        </w:tc>
        <w:tc>
          <w:tcPr>
            <w:tcW w:w="3761" w:type="dxa"/>
            <w:vAlign w:val="center"/>
          </w:tcPr>
          <w:p w14:paraId="378A8802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goto/gosub/return/循环跳转后，目标行</w:t>
            </w:r>
            <w:r>
              <w:rPr>
                <w:rFonts w:ascii="微软雅黑" w:hAnsi="微软雅黑" w:eastAsia="微软雅黑"/>
                <w:b/>
                <w:i w:val="0"/>
                <w:sz w:val="21"/>
              </w:rPr>
              <w:t>真正被执行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（不是“跳过了”）</w:t>
            </w:r>
          </w:p>
        </w:tc>
        <w:tc>
          <w:tcPr>
            <w:tcW w:w="3573" w:type="dxa"/>
            <w:vAlign w:val="center"/>
          </w:tcPr>
          <w:p w14:paraId="29ABF4AF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知道这个语义，读代码不迷路</w:t>
            </w:r>
          </w:p>
        </w:tc>
      </w:tr>
    </w:tbl>
    <w:tbl>
      <w:tblPr>
        <w:tblStyle w:val="32"/>
        <w:tblW w:w="0" w:type="auto"/>
        <w:jc w:val="center"/>
        <w:tblLayout w:type="fixed"/>
        <w:tblCellMar>
          <w:top w:w="40" w:type="dxa"/>
          <w:left w:w="144" w:type="dxa"/>
          <w:bottom w:w="40" w:type="dxa"/>
          <w:right w:w="144" w:type="dxa"/>
        </w:tblCellMar>
      </w:tblPr>
      <w:tblGrid>
        <w:gridCol w:w="9406"/>
      </w:tblGrid>
      <w:tr w14:paraId="21A44620">
        <w:tblPrEx>
          <w:tblCellMar>
            <w:top w:w="40" w:type="dxa"/>
            <w:left w:w="144" w:type="dxa"/>
            <w:bottom w:w="40" w:type="dxa"/>
            <w:right w:w="144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E0B84C" w:sz="4" w:space="0"/>
              <w:left w:val="single" w:color="E0B84C" w:sz="4" w:space="0"/>
              <w:bottom w:val="single" w:color="E0B84C" w:sz="4" w:space="0"/>
              <w:right w:val="single" w:color="E0B84C" w:sz="4" w:space="0"/>
            </w:tcBorders>
            <w:shd w:val="clear" w:color="auto" w:fill="FFF9E6"/>
            <w:vAlign w:val="center"/>
          </w:tcPr>
          <w:p w14:paraId="6E33D37B">
            <w:pPr>
              <w:spacing w:after="8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22"/>
              </w:rPr>
              <w:t>彩蛋 E20：为什么是十万步</w:t>
            </w:r>
          </w:p>
          <w:p w14:paraId="72092A71">
            <w:pPr>
              <w:spacing w:after="8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步数上限不是随手定的：一台 ESP32-S3 跑到 240MHz，一秒大约能执行几十万条 BASIC 语句——十万步正好是“一眼看上去像死机、实际还活着”的那条线。定少了，正经的重活（算大数、遍历大背包）会被误杀；定多了，死循环要等半天才收场。十万这个数，是“放过正常人、拦下疯子”的工程折中。你以后设计任何“限制”（超时、内存上限、重试次数），都可以想想：这条线，放过了谁，拦住了谁。</w:t>
            </w:r>
          </w:p>
        </w:tc>
      </w:tr>
    </w:tbl>
    <w:p w14:paraId="4E9C8F63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0EDF57E5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0x72.2 rem 注释：给代码留字条</w:t>
      </w:r>
    </w:p>
    <w:p w14:paraId="7C9727B8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很多语言有注释，程序里写给人看、机器跳过。</w:t>
      </w:r>
      <w:r>
        <w:rPr>
          <w:rFonts w:ascii="微软雅黑" w:hAnsi="微软雅黑" w:eastAsia="微软雅黑"/>
          <w:b/>
          <w:i w:val="0"/>
          <w:sz w:val="24"/>
        </w:rPr>
        <w:t>BASIC 有 `rem`</w:t>
      </w:r>
      <w:r>
        <w:rPr>
          <w:rFonts w:ascii="微软雅黑" w:hAnsi="微软雅黑" w:eastAsia="微软雅黑"/>
          <w:b w:val="0"/>
          <w:i w:val="0"/>
          <w:sz w:val="24"/>
        </w:rPr>
        <w:t xml:space="preserve">：行首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rem</w:t>
      </w:r>
      <w:r>
        <w:rPr>
          <w:rFonts w:ascii="微软雅黑" w:hAnsi="微软雅黑" w:eastAsia="微软雅黑"/>
          <w:b w:val="0"/>
          <w:i w:val="0"/>
          <w:sz w:val="24"/>
        </w:rPr>
        <w:t xml:space="preserve"> 开头（不区分大小写），这一行到行尾全被机器忽略：</w:t>
      </w:r>
    </w:p>
    <w:p w14:paraId="3DDE8E53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rem this is a comment, the machine skips it</w:t>
      </w:r>
    </w:p>
    <w:p w14:paraId="56068642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print "hello"</w:t>
      </w:r>
    </w:p>
    <w:p w14:paraId="4B7B71D7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rem 中文也能写：这一行是字条，不执行</w:t>
      </w:r>
    </w:p>
    <w:p w14:paraId="0D2274E0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40 end</w:t>
      </w:r>
    </w:p>
    <w:p w14:paraId="1A28EC56">
      <w:pPr>
        <w:spacing w:after="120" w:line="312" w:lineRule="auto"/>
        <w:jc w:val="both"/>
      </w:pPr>
      <w:r>
        <w:rPr>
          <w:rStyle w:val="165"/>
          <w:rFonts w:ascii="Consolas" w:hAnsi="Consolas" w:eastAsia="微软雅黑"/>
          <w:b w:val="0"/>
          <w:i w:val="0"/>
          <w:sz w:val="24"/>
        </w:rPr>
        <w:t>rem</w:t>
      </w:r>
      <w:r>
        <w:rPr>
          <w:rFonts w:ascii="微软雅黑" w:hAnsi="微软雅黑" w:eastAsia="微软雅黑"/>
          <w:b w:val="0"/>
          <w:i w:val="0"/>
          <w:sz w:val="24"/>
        </w:rPr>
        <w:t xml:space="preserve"> 写在行首最稳；写在语句后面（冒号之后）也认，但 REM 之后的同行内容一律忽略。字条写什么：这行/这段在干什么、为什么这么写、以后回来改的人是你自己。再配两招：</w:t>
      </w:r>
    </w:p>
    <w:p w14:paraId="6AD349CC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 xml:space="preserve">1. </w:t>
      </w:r>
      <w:r>
        <w:rPr>
          <w:rFonts w:ascii="微软雅黑" w:hAnsi="微软雅黑" w:eastAsia="微软雅黑"/>
          <w:b/>
          <w:i w:val="0"/>
          <w:sz w:val="24"/>
        </w:rPr>
        <w:t>起好变量名</w:t>
      </w:r>
      <w:r>
        <w:rPr>
          <w:rFonts w:ascii="微软雅黑" w:hAnsi="微软雅黑" w:eastAsia="微软雅黑"/>
          <w:b w:val="0"/>
          <w:i w:val="0"/>
          <w:sz w:val="24"/>
        </w:rPr>
        <w:t>：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sum</w:t>
      </w:r>
      <w:r>
        <w:rPr>
          <w:rFonts w:ascii="微软雅黑" w:hAnsi="微软雅黑" w:eastAsia="微软雅黑"/>
          <w:b w:val="0"/>
          <w:i w:val="0"/>
          <w:sz w:val="24"/>
        </w:rPr>
        <w:t>、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name$</w:t>
      </w:r>
      <w:r>
        <w:rPr>
          <w:rFonts w:ascii="微软雅黑" w:hAnsi="微软雅黑" w:eastAsia="微软雅黑"/>
          <w:b w:val="0"/>
          <w:i w:val="0"/>
          <w:sz w:val="24"/>
        </w:rPr>
        <w:t>、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retry_count</w:t>
      </w:r>
      <w:r>
        <w:rPr>
          <w:rFonts w:ascii="微软雅黑" w:hAnsi="微软雅黑" w:eastAsia="微软雅黑"/>
          <w:b w:val="0"/>
          <w:i w:val="0"/>
          <w:sz w:val="24"/>
        </w:rPr>
        <w:t xml:space="preserve"> 自带说明，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a</w:t>
      </w:r>
      <w:r>
        <w:rPr>
          <w:rFonts w:ascii="微软雅黑" w:hAnsi="微软雅黑" w:eastAsia="微软雅黑"/>
          <w:b w:val="0"/>
          <w:i w:val="0"/>
          <w:sz w:val="24"/>
        </w:rPr>
        <w:t>、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b2</w:t>
      </w:r>
      <w:r>
        <w:rPr>
          <w:rFonts w:ascii="微软雅黑" w:hAnsi="微软雅黑" w:eastAsia="微软雅黑"/>
          <w:b w:val="0"/>
          <w:i w:val="0"/>
          <w:sz w:val="24"/>
        </w:rPr>
        <w:t>、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zz</w:t>
      </w:r>
      <w:r>
        <w:rPr>
          <w:rFonts w:ascii="微软雅黑" w:hAnsi="微软雅黑" w:eastAsia="微软雅黑"/>
          <w:b w:val="0"/>
          <w:i w:val="0"/>
          <w:sz w:val="24"/>
        </w:rPr>
        <w:t xml:space="preserve"> 是天书。</w:t>
      </w:r>
    </w:p>
    <w:p w14:paraId="31561342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 xml:space="preserve">2. </w:t>
      </w:r>
      <w:r>
        <w:rPr>
          <w:rFonts w:ascii="微软雅黑" w:hAnsi="微软雅黑" w:eastAsia="微软雅黑"/>
          <w:b/>
          <w:i w:val="0"/>
          <w:sz w:val="24"/>
        </w:rPr>
        <w:t>小步快跑</w:t>
      </w:r>
      <w:r>
        <w:rPr>
          <w:rFonts w:ascii="微软雅黑" w:hAnsi="微软雅黑" w:eastAsia="微软雅黑"/>
          <w:b w:val="0"/>
          <w:i w:val="0"/>
          <w:sz w:val="24"/>
        </w:rPr>
        <w:t>：一次只加三五行就运行一次——代码短到读得动，也是一种注释。</w:t>
      </w:r>
    </w:p>
    <w:p w14:paraId="44B2F42E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29BFB01C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0x72.3 出错了怎么查：打点调试法</w:t>
      </w:r>
    </w:p>
    <w:p w14:paraId="25851FBA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程序行为不对，按这个顺序查：</w:t>
      </w:r>
    </w:p>
    <w:p w14:paraId="2CC263BA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 xml:space="preserve">1. </w:t>
      </w:r>
      <w:r>
        <w:rPr>
          <w:rFonts w:ascii="微软雅黑" w:hAnsi="微软雅黑" w:eastAsia="微软雅黑"/>
          <w:b/>
          <w:i w:val="0"/>
          <w:sz w:val="24"/>
        </w:rPr>
        <w:t>二分打点</w:t>
      </w:r>
      <w:r>
        <w:rPr>
          <w:rFonts w:ascii="微软雅黑" w:hAnsi="微软雅黑" w:eastAsia="微软雅黑"/>
          <w:b w:val="0"/>
          <w:i w:val="0"/>
          <w:sz w:val="24"/>
        </w:rPr>
        <w:t xml:space="preserve">：在程序中间和末尾各加一行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uart "check1"</w:t>
      </w:r>
      <w:r>
        <w:rPr>
          <w:rFonts w:ascii="微软雅黑" w:hAnsi="微软雅黑" w:eastAsia="微软雅黑"/>
          <w:b w:val="0"/>
          <w:i w:val="0"/>
          <w:sz w:val="24"/>
        </w:rPr>
        <w:t>、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uart "check2"</w:t>
      </w:r>
      <w:r>
        <w:rPr>
          <w:rFonts w:ascii="微软雅黑" w:hAnsi="微软雅黑" w:eastAsia="微软雅黑"/>
          <w:b w:val="0"/>
          <w:i w:val="0"/>
          <w:sz w:val="24"/>
        </w:rPr>
        <w:t>。跑一次：都出现——毛病在后半段；只有 check1——毛病在前半段。再在可疑段中间打点……几轮就夹出病灶。</w:t>
      </w:r>
    </w:p>
    <w:p w14:paraId="593FF1D5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 xml:space="preserve">2. </w:t>
      </w:r>
      <w:r>
        <w:rPr>
          <w:rFonts w:ascii="微软雅黑" w:hAnsi="微软雅黑" w:eastAsia="微软雅黑"/>
          <w:b/>
          <w:i w:val="0"/>
          <w:sz w:val="24"/>
        </w:rPr>
        <w:t>打印变量</w:t>
      </w:r>
      <w:r>
        <w:rPr>
          <w:rFonts w:ascii="微软雅黑" w:hAnsi="微软雅黑" w:eastAsia="微软雅黑"/>
          <w:b w:val="0"/>
          <w:i w:val="0"/>
          <w:sz w:val="24"/>
        </w:rPr>
        <w:t xml:space="preserve">：疑心哪个变量，就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print</w:t>
      </w:r>
      <w:r>
        <w:rPr>
          <w:rFonts w:ascii="微软雅黑" w:hAnsi="微软雅黑" w:eastAsia="微软雅黑"/>
          <w:b w:val="0"/>
          <w:i w:val="0"/>
          <w:sz w:val="24"/>
        </w:rPr>
        <w:t xml:space="preserve"> 或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uart</w:t>
      </w:r>
      <w:r>
        <w:rPr>
          <w:rFonts w:ascii="微软雅黑" w:hAnsi="微软雅黑" w:eastAsia="微软雅黑"/>
          <w:b w:val="0"/>
          <w:i w:val="0"/>
          <w:sz w:val="24"/>
        </w:rPr>
        <w:t xml:space="preserve"> 它的值，看它“什么时候变得不对劲”。</w:t>
      </w:r>
    </w:p>
    <w:p w14:paraId="77ECCA08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 xml:space="preserve">3. </w:t>
      </w:r>
      <w:r>
        <w:rPr>
          <w:rFonts w:ascii="微软雅黑" w:hAnsi="微软雅黑" w:eastAsia="微软雅黑"/>
          <w:b/>
          <w:i w:val="0"/>
          <w:sz w:val="24"/>
        </w:rPr>
        <w:t>怀疑顺序</w:t>
      </w:r>
      <w:r>
        <w:rPr>
          <w:rFonts w:ascii="微软雅黑" w:hAnsi="微软雅黑" w:eastAsia="微软雅黑"/>
          <w:b w:val="0"/>
          <w:i w:val="0"/>
          <w:sz w:val="24"/>
        </w:rPr>
        <w:t>：先怀疑自己的</w:t>
      </w:r>
      <w:r>
        <w:rPr>
          <w:rFonts w:ascii="微软雅黑" w:hAnsi="微软雅黑" w:eastAsia="微软雅黑"/>
          <w:b/>
          <w:i w:val="0"/>
          <w:sz w:val="24"/>
        </w:rPr>
        <w:t>条件边界</w:t>
      </w:r>
      <w:r>
        <w:rPr>
          <w:rFonts w:ascii="微软雅黑" w:hAnsi="微软雅黑" w:eastAsia="微软雅黑"/>
          <w:b w:val="0"/>
          <w:i w:val="0"/>
          <w:sz w:val="24"/>
        </w:rPr>
        <w:t>（&gt; 写成 &gt;=、off by one），再怀疑自己的</w:t>
      </w:r>
      <w:r>
        <w:rPr>
          <w:rFonts w:ascii="微软雅黑" w:hAnsi="微软雅黑" w:eastAsia="微软雅黑"/>
          <w:b/>
          <w:i w:val="0"/>
          <w:sz w:val="24"/>
        </w:rPr>
        <w:t>赋值顺序</w:t>
      </w:r>
      <w:r>
        <w:rPr>
          <w:rFonts w:ascii="微软雅黑" w:hAnsi="微软雅黑" w:eastAsia="微软雅黑"/>
          <w:b w:val="0"/>
          <w:i w:val="0"/>
          <w:sz w:val="24"/>
        </w:rPr>
        <w:t>（先除后乘？先覆盖后使用？），最后才轮到“是不是机器的问题”——99.9% 不是。</w:t>
      </w:r>
    </w:p>
    <w:p w14:paraId="17448914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2295723A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4CD2896A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0x72.4 排版三律</w:t>
      </w:r>
    </w:p>
    <w:p w14:paraId="674FE7AB">
      <w:pPr>
        <w:pStyle w:val="16"/>
        <w:spacing w:after="60" w:line="300" w:lineRule="auto"/>
      </w:pPr>
      <w:r>
        <w:rPr>
          <w:rFonts w:ascii="微软雅黑" w:hAnsi="微软雅黑" w:eastAsia="微软雅黑"/>
          <w:b/>
          <w:i w:val="0"/>
          <w:sz w:val="24"/>
        </w:rPr>
        <w:t>一行一件事</w:t>
      </w:r>
      <w:r>
        <w:rPr>
          <w:rFonts w:ascii="微软雅黑" w:hAnsi="微软雅黑" w:eastAsia="微软雅黑"/>
          <w:b w:val="0"/>
          <w:i w:val="0"/>
          <w:sz w:val="24"/>
        </w:rPr>
        <w:t>：冒号少用，顶多连两句明显配套的。</w:t>
      </w:r>
    </w:p>
    <w:p w14:paraId="3358F4D3">
      <w:pPr>
        <w:pStyle w:val="16"/>
        <w:spacing w:after="60" w:line="300" w:lineRule="auto"/>
      </w:pPr>
      <w:r>
        <w:rPr>
          <w:rFonts w:ascii="微软雅黑" w:hAnsi="微软雅黑" w:eastAsia="微软雅黑"/>
          <w:b/>
          <w:i w:val="0"/>
          <w:sz w:val="24"/>
        </w:rPr>
        <w:t>行长 96 字节</w:t>
      </w:r>
      <w:r>
        <w:rPr>
          <w:rFonts w:ascii="微软雅黑" w:hAnsi="微软雅黑" w:eastAsia="微软雅黑"/>
          <w:b w:val="0"/>
          <w:i w:val="0"/>
          <w:sz w:val="24"/>
        </w:rPr>
        <w:t>：约 32 个汉字，超长写不进去；长内容拆变量装。</w:t>
      </w:r>
    </w:p>
    <w:p w14:paraId="0485BAE5">
      <w:pPr>
        <w:pStyle w:val="16"/>
        <w:spacing w:after="60" w:line="300" w:lineRule="auto"/>
      </w:pPr>
      <w:r>
        <w:rPr>
          <w:rFonts w:ascii="微软雅黑" w:hAnsi="微软雅黑" w:eastAsia="微软雅黑"/>
          <w:b/>
          <w:i w:val="0"/>
          <w:sz w:val="24"/>
        </w:rPr>
        <w:t>循环体缩进</w:t>
      </w:r>
      <w:r>
        <w:rPr>
          <w:rFonts w:ascii="微软雅黑" w:hAnsi="微软雅黑" w:eastAsia="微软雅黑"/>
          <w:b w:val="0"/>
          <w:i w:val="0"/>
          <w:sz w:val="24"/>
        </w:rPr>
        <w:t>：机器不看，人看。书上的习惯就是你的习惯。</w:t>
      </w:r>
    </w:p>
    <w:p w14:paraId="4C2B0478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3A674991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6AE88953"/>
    <w:p w14:paraId="3E8DCE5A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0x72.5 找茬实战：这段程序有 3 处毛病</w:t>
      </w:r>
    </w:p>
    <w:p w14:paraId="7B48230D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print "how old are you?"</w:t>
      </w:r>
    </w:p>
    <w:p w14:paraId="7C4A3EE8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input age</w:t>
      </w:r>
    </w:p>
    <w:p w14:paraId="07FA7254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msg$ = "age:" + age</w:t>
      </w:r>
    </w:p>
    <w:p w14:paraId="1D816864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40 if age &gt; 0 and age &lt; 150 then print "ok"</w:t>
      </w:r>
    </w:p>
    <w:p w14:paraId="4EA0154D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50 for i = 1 to 3</w:t>
      </w:r>
    </w:p>
    <w:p w14:paraId="16E5FF73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60   print i</w:t>
      </w:r>
    </w:p>
    <w:p w14:paraId="3ACB6C3F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70 while age &gt; 0</w:t>
      </w:r>
    </w:p>
    <w:p w14:paraId="13FCD49C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80   age = age - 1</w:t>
      </w:r>
    </w:p>
    <w:p w14:paraId="2CC8B80A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90 end</w:t>
      </w:r>
    </w:p>
    <w:p w14:paraId="458E6960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先自己找 5 分钟，再看答案。</w:t>
      </w:r>
    </w:p>
    <w:p w14:paraId="13DFC660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5FC08E27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0D5FEF75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73BF2E12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537B00D3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35ADB93A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70326160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1061F5E1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1D11270D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486167A7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73AF9676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465A49FA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22AD6E64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5954C8FF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19670839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答案</w:t>
      </w:r>
      <w:r>
        <w:rPr>
          <w:rFonts w:ascii="微软雅黑" w:hAnsi="微软雅黑" w:eastAsia="微软雅黑"/>
          <w:b w:val="0"/>
          <w:i w:val="0"/>
          <w:sz w:val="24"/>
        </w:rPr>
        <w:t>：</w:t>
      </w:r>
    </w:p>
    <w:p w14:paraId="44A13FF3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 xml:space="preserve">1. </w:t>
      </w:r>
      <w:r>
        <w:rPr>
          <w:rFonts w:ascii="微软雅黑" w:hAnsi="微软雅黑" w:eastAsia="微软雅黑"/>
          <w:b/>
          <w:i w:val="0"/>
          <w:sz w:val="24"/>
        </w:rPr>
        <w:t>第 30 行：串数混算</w:t>
      </w:r>
      <w:r>
        <w:rPr>
          <w:rFonts w:ascii="微软雅黑" w:hAnsi="微软雅黑" w:eastAsia="微软雅黑"/>
          <w:b w:val="0"/>
          <w:i w:val="0"/>
          <w:sz w:val="24"/>
        </w:rPr>
        <w:t>——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"age:" + age</w:t>
      </w:r>
      <w:r>
        <w:rPr>
          <w:rFonts w:ascii="微软雅黑" w:hAnsi="微软雅黑" w:eastAsia="微软雅黑"/>
          <w:b w:val="0"/>
          <w:i w:val="0"/>
          <w:sz w:val="24"/>
        </w:rPr>
        <w:t xml:space="preserve"> 违反铁律，要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str$(age)</w:t>
      </w:r>
      <w:r>
        <w:rPr>
          <w:rFonts w:ascii="微软雅黑" w:hAnsi="微软雅黑" w:eastAsia="微软雅黑"/>
          <w:b w:val="0"/>
          <w:i w:val="0"/>
          <w:sz w:val="24"/>
        </w:rPr>
        <w:t>。</w:t>
      </w:r>
    </w:p>
    <w:p w14:paraId="4B9AE0B4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 xml:space="preserve">2. </w:t>
      </w:r>
      <w:r>
        <w:rPr>
          <w:rFonts w:ascii="微软雅黑" w:hAnsi="微软雅黑" w:eastAsia="微软雅黑"/>
          <w:b/>
          <w:i w:val="0"/>
          <w:sz w:val="24"/>
        </w:rPr>
        <w:t>第 50 行：for 没配 next</w:t>
      </w:r>
      <w:r>
        <w:rPr>
          <w:rFonts w:ascii="微软雅黑" w:hAnsi="微软雅黑" w:eastAsia="微软雅黑"/>
          <w:b w:val="0"/>
          <w:i w:val="0"/>
          <w:sz w:val="24"/>
        </w:rPr>
        <w:t xml:space="preserve">——循环开出去没人收口，跑到 while 就乱套。补一行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next i</w:t>
      </w:r>
      <w:r>
        <w:rPr>
          <w:rFonts w:ascii="微软雅黑" w:hAnsi="微软雅黑" w:eastAsia="微软雅黑"/>
          <w:b w:val="0"/>
          <w:i w:val="0"/>
          <w:sz w:val="24"/>
        </w:rPr>
        <w:t>。</w:t>
      </w:r>
    </w:p>
    <w:p w14:paraId="7BAA43A4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 xml:space="preserve">3. </w:t>
      </w:r>
      <w:r>
        <w:rPr>
          <w:rFonts w:ascii="微软雅黑" w:hAnsi="微软雅黑" w:eastAsia="微软雅黑"/>
          <w:b/>
          <w:i w:val="0"/>
          <w:sz w:val="24"/>
        </w:rPr>
        <w:t>第 70 行：while 没配 wend</w:t>
      </w:r>
      <w:r>
        <w:rPr>
          <w:rFonts w:ascii="微软雅黑" w:hAnsi="微软雅黑" w:eastAsia="微软雅黑"/>
          <w:b w:val="0"/>
          <w:i w:val="0"/>
          <w:sz w:val="24"/>
        </w:rPr>
        <w:t>——同上，缺收口；而且 90 行的 end 在 while 体内，就算补了 wend 逻辑也是歪的。</w:t>
      </w:r>
    </w:p>
    <w:p w14:paraId="6E5EEFE9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 xml:space="preserve">（第 40 行的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and</w:t>
      </w:r>
      <w:r>
        <w:rPr>
          <w:rFonts w:ascii="微软雅黑" w:hAnsi="微软雅黑" w:eastAsia="微软雅黑"/>
          <w:b w:val="0"/>
          <w:i w:val="0"/>
          <w:sz w:val="24"/>
        </w:rPr>
        <w:t xml:space="preserve"> 是合法的，别挑它。）</w:t>
      </w:r>
    </w:p>
    <w:p w14:paraId="249BCF34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修正版：</w:t>
      </w:r>
    </w:p>
    <w:p w14:paraId="425BA8A1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print "how old are you?"</w:t>
      </w:r>
    </w:p>
    <w:p w14:paraId="3D0D0F3B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input age</w:t>
      </w:r>
    </w:p>
    <w:p w14:paraId="5AFB7941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msg$ = "age:" + str$(age)</w:t>
      </w:r>
    </w:p>
    <w:p w14:paraId="34C571AC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40 if (age &gt; 0) and (age &lt; 150) then print "ok"</w:t>
      </w:r>
    </w:p>
    <w:p w14:paraId="2A200FD7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50 for i = 1 to 3</w:t>
      </w:r>
    </w:p>
    <w:p w14:paraId="62F9A26F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60   print i</w:t>
      </w:r>
    </w:p>
    <w:p w14:paraId="0A9D3247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70 next i</w:t>
      </w:r>
    </w:p>
    <w:p w14:paraId="13E791E0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80 while age &gt; 0</w:t>
      </w:r>
    </w:p>
    <w:p w14:paraId="4AF95EDC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90   age = age - 1</w:t>
      </w:r>
    </w:p>
    <w:p w14:paraId="4212C5C0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100 wend</w:t>
      </w:r>
    </w:p>
    <w:p w14:paraId="5FDF319D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110 end</w:t>
      </w:r>
    </w:p>
    <w:p w14:paraId="2081DCA9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三类毛病——</w:t>
      </w:r>
      <w:r>
        <w:rPr>
          <w:rFonts w:ascii="微软雅黑" w:hAnsi="微软雅黑" w:eastAsia="微软雅黑"/>
          <w:b/>
          <w:i w:val="0"/>
          <w:sz w:val="24"/>
        </w:rPr>
        <w:t>混算、循环没收口、结构嵌套错位</w:t>
      </w:r>
      <w:r>
        <w:rPr>
          <w:rFonts w:ascii="微软雅黑" w:hAnsi="微软雅黑" w:eastAsia="微软雅黑"/>
          <w:b w:val="0"/>
          <w:i w:val="0"/>
          <w:sz w:val="24"/>
        </w:rPr>
        <w:t>——占新手错误的八成。</w:t>
      </w:r>
    </w:p>
    <w:p w14:paraId="0DA6D2CD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22F3D13E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670B7159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6916192B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31843628"/>
    <w:p w14:paraId="12762115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0x72.6 自查十条（发布前过一遍）</w:t>
      </w:r>
    </w:p>
    <w:p w14:paraId="766F0DBE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1. 每个循环都有收口吗（next / wend）？</w:t>
      </w:r>
    </w:p>
    <w:p w14:paraId="56FFF58F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2. 串和数有没有裸混算？</w:t>
      </w:r>
    </w:p>
    <w:p w14:paraId="0BDD8323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3. and/or/not 用对了吗（短路、结果 1/0）？</w:t>
      </w:r>
    </w:p>
    <w:p w14:paraId="73EC7569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4. if 都是完整一行吗？</w:t>
      </w:r>
    </w:p>
    <w:p w14:paraId="4129D4DF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5. then 数字跳转的目标行存在吗？</w:t>
      </w:r>
    </w:p>
    <w:p w14:paraId="0A0BF724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6. 主程序末尾有 end 挡子程序吗？</w:t>
      </w:r>
    </w:p>
    <w:p w14:paraId="4D4E273F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7. 死循环有出口吗（别靠保险丝）？</w:t>
      </w:r>
    </w:p>
    <w:p w14:paraId="4A44F967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8. 联网必验（wifistat/httpstat）了吗？</w:t>
      </w:r>
    </w:p>
    <w:p w14:paraId="24B0AF76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9. 变量名见名知意吗？</w:t>
      </w:r>
    </w:p>
    <w:p w14:paraId="17C1FBFB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10. 边界试过吗：输入 0、负数、最长串？</w:t>
      </w:r>
    </w:p>
    <w:p w14:paraId="49787D2C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练习题</w:t>
      </w:r>
    </w:p>
    <w:p w14:paraId="18DD8996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练习 1</w:t>
      </w:r>
      <w:r>
        <w:rPr>
          <w:rFonts w:ascii="微软雅黑" w:hAnsi="微软雅黑" w:eastAsia="微软雅黑"/>
          <w:b w:val="0"/>
          <w:i w:val="0"/>
          <w:sz w:val="24"/>
        </w:rPr>
        <w:t>：指出毛病：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10 if x = 5 &amp;&amp; y = 3 then print "yes"</w:t>
      </w:r>
      <w:r>
        <w:rPr>
          <w:rFonts w:ascii="微软雅黑" w:hAnsi="微软雅黑" w:eastAsia="微软雅黑"/>
          <w:b w:val="0"/>
          <w:i w:val="0"/>
          <w:sz w:val="24"/>
        </w:rPr>
        <w:t>——并改正。</w:t>
      </w:r>
    </w:p>
    <w:tbl>
      <w:tblPr>
        <w:tblStyle w:val="32"/>
        <w:tblW w:w="0" w:type="auto"/>
        <w:jc w:val="center"/>
        <w:tblLayout w:type="fixed"/>
        <w:tblCellMar>
          <w:top w:w="40" w:type="dxa"/>
          <w:left w:w="144" w:type="dxa"/>
          <w:bottom w:w="40" w:type="dxa"/>
          <w:right w:w="144" w:type="dxa"/>
        </w:tblCellMar>
      </w:tblPr>
      <w:tblGrid>
        <w:gridCol w:w="9406"/>
      </w:tblGrid>
      <w:tr w14:paraId="46BC899C">
        <w:tblPrEx>
          <w:tblCellMar>
            <w:top w:w="40" w:type="dxa"/>
            <w:left w:w="144" w:type="dxa"/>
            <w:bottom w:w="40" w:type="dxa"/>
            <w:right w:w="144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68555FB5">
            <w:pPr>
              <w:spacing w:after="8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提示：</w:t>
            </w:r>
            <w:r>
              <w:rPr>
                <w:rStyle w:val="165"/>
                <w:rFonts w:ascii="Consolas" w:hAnsi="Consolas" w:eastAsia="微软雅黑"/>
                <w:b w:val="0"/>
                <w:i w:val="0"/>
                <w:sz w:val="22"/>
              </w:rPr>
              <w:t>&amp;&amp;</w:t>
            </w: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 xml:space="preserve"> 不是本语言的关键字，逻辑“并且”用 and。</w:t>
            </w:r>
          </w:p>
        </w:tc>
      </w:tr>
    </w:tbl>
    <w:p w14:paraId="0FDDF281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练习 2</w:t>
      </w:r>
      <w:r>
        <w:rPr>
          <w:rFonts w:ascii="微软雅黑" w:hAnsi="微软雅黑" w:eastAsia="微软雅黑"/>
          <w:b w:val="0"/>
          <w:i w:val="0"/>
          <w:sz w:val="24"/>
        </w:rPr>
        <w:t>：指出毛病：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10 for i = 1 to 5 : print i</w:t>
      </w:r>
      <w:r>
        <w:rPr>
          <w:rFonts w:ascii="微软雅黑" w:hAnsi="微软雅黑" w:eastAsia="微软雅黑"/>
          <w:b w:val="0"/>
          <w:i w:val="0"/>
          <w:sz w:val="24"/>
        </w:rPr>
        <w:t>（就这一行）——并改正。</w:t>
      </w:r>
    </w:p>
    <w:tbl>
      <w:tblPr>
        <w:tblStyle w:val="32"/>
        <w:tblW w:w="0" w:type="auto"/>
        <w:jc w:val="center"/>
        <w:tblLayout w:type="fixed"/>
        <w:tblCellMar>
          <w:top w:w="40" w:type="dxa"/>
          <w:left w:w="144" w:type="dxa"/>
          <w:bottom w:w="40" w:type="dxa"/>
          <w:right w:w="144" w:type="dxa"/>
        </w:tblCellMar>
      </w:tblPr>
      <w:tblGrid>
        <w:gridCol w:w="9406"/>
      </w:tblGrid>
      <w:tr w14:paraId="5DDFCA60">
        <w:tblPrEx>
          <w:tblCellMar>
            <w:top w:w="40" w:type="dxa"/>
            <w:left w:w="144" w:type="dxa"/>
            <w:bottom w:w="40" w:type="dxa"/>
            <w:right w:w="144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75B46482">
            <w:pPr>
              <w:spacing w:after="8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提示：for 缺 next。冒号句里收口：</w:t>
            </w:r>
            <w:r>
              <w:rPr>
                <w:rStyle w:val="165"/>
                <w:rFonts w:ascii="Consolas" w:hAnsi="Consolas" w:eastAsia="微软雅黑"/>
                <w:b w:val="0"/>
                <w:i w:val="0"/>
                <w:sz w:val="22"/>
              </w:rPr>
              <w:t>10 for i = 1 to 5 : print i : next i</w:t>
            </w: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。</w:t>
            </w:r>
          </w:p>
        </w:tc>
      </w:tr>
    </w:tbl>
    <w:p w14:paraId="76107B6E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练习 3</w:t>
      </w:r>
      <w:r>
        <w:rPr>
          <w:rFonts w:ascii="微软雅黑" w:hAnsi="微软雅黑" w:eastAsia="微软雅黑"/>
          <w:b w:val="0"/>
          <w:i w:val="0"/>
          <w:sz w:val="24"/>
        </w:rPr>
        <w:t>：这段想“打印 3、2、1”，实际会打印什么？为什么？怎么改？</w:t>
      </w:r>
    </w:p>
    <w:p w14:paraId="7B753B64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i = 3</w:t>
      </w:r>
    </w:p>
    <w:p w14:paraId="0C44AD31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while i &gt; 0</w:t>
      </w:r>
    </w:p>
    <w:p w14:paraId="554F39AE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  print i</w:t>
      </w:r>
    </w:p>
    <w:p w14:paraId="574148C5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40 wend</w:t>
      </w:r>
    </w:p>
    <w:tbl>
      <w:tblPr>
        <w:tblStyle w:val="32"/>
        <w:tblW w:w="0" w:type="auto"/>
        <w:jc w:val="center"/>
        <w:tblLayout w:type="fixed"/>
        <w:tblCellMar>
          <w:top w:w="40" w:type="dxa"/>
          <w:left w:w="144" w:type="dxa"/>
          <w:bottom w:w="40" w:type="dxa"/>
          <w:right w:w="144" w:type="dxa"/>
        </w:tblCellMar>
      </w:tblPr>
      <w:tblGrid>
        <w:gridCol w:w="9406"/>
      </w:tblGrid>
      <w:tr w14:paraId="74E26917">
        <w:tblPrEx>
          <w:tblCellMar>
            <w:top w:w="40" w:type="dxa"/>
            <w:left w:w="144" w:type="dxa"/>
            <w:bottom w:w="40" w:type="dxa"/>
            <w:right w:w="144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57BA9885">
            <w:pPr>
              <w:spacing w:after="8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 xml:space="preserve">提示：循环体里没有推动条件变化的语句——i 永远是 3，死循环到保险丝拉闸。改：30 行后加 </w:t>
            </w:r>
            <w:r>
              <w:rPr>
                <w:rStyle w:val="165"/>
                <w:rFonts w:ascii="Consolas" w:hAnsi="Consolas" w:eastAsia="微软雅黑"/>
                <w:b w:val="0"/>
                <w:i w:val="0"/>
                <w:sz w:val="22"/>
              </w:rPr>
              <w:t>i = i - 1</w:t>
            </w: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。</w:t>
            </w:r>
          </w:p>
        </w:tc>
      </w:tr>
    </w:tbl>
    <w:p w14:paraId="7B7051A2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参考答案</w:t>
      </w:r>
      <w:r>
        <w:rPr>
          <w:rFonts w:ascii="微软雅黑" w:hAnsi="微软雅黑" w:eastAsia="微软雅黑"/>
          <w:b w:val="0"/>
          <w:i w:val="0"/>
          <w:sz w:val="24"/>
        </w:rPr>
        <w:t>：</w:t>
      </w:r>
    </w:p>
    <w:p w14:paraId="6ACAD73C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练习 1：</w:t>
      </w:r>
    </w:p>
    <w:p w14:paraId="69F5747C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10 if x = 5 and y = 3 then print "yes"</w:t>
      </w:r>
    </w:p>
    <w:p w14:paraId="617DFEE1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练习 2：</w:t>
      </w:r>
    </w:p>
    <w:p w14:paraId="41F4218E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10 for i = 1 to 5 : print i : next i</w:t>
      </w:r>
    </w:p>
    <w:p w14:paraId="2DD7E873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练习 3：无限打印 3（直到“超时保护”强制终止）。修正：</w:t>
      </w:r>
    </w:p>
    <w:p w14:paraId="7AB45B26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i = 3</w:t>
      </w:r>
    </w:p>
    <w:p w14:paraId="56BC476B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while i &gt; 0</w:t>
      </w:r>
    </w:p>
    <w:p w14:paraId="7241B079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  print i</w:t>
      </w:r>
    </w:p>
    <w:p w14:paraId="62AEC4C2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40   i = i - 1</w:t>
      </w:r>
    </w:p>
    <w:p w14:paraId="2E186FD9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50 wend</w:t>
      </w:r>
    </w:p>
    <w:p w14:paraId="281C5A8A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0E16D023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本章小结</w:t>
      </w:r>
    </w:p>
    <w:p w14:paraId="4DAF0ABA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>三道机制：步数 100000、CRC32、跳转语义。</w:t>
      </w:r>
    </w:p>
    <w:p w14:paraId="0042B457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>rem 注释：行首 rem 整行忽略（0x72.2）；配好名字 + 小步快跑。</w:t>
      </w:r>
    </w:p>
    <w:p w14:paraId="40ADA619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>调试三板斧：二分打点、打印变量、先怀疑自己。</w:t>
      </w:r>
    </w:p>
    <w:p w14:paraId="0DD324B3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>三大新手错误：混算、循环没收口、结构错位。</w:t>
      </w:r>
    </w:p>
    <w:p w14:paraId="0B1E4DFA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>发布前过“自查十条”。</w:t>
      </w:r>
    </w:p>
    <w:p w14:paraId="26087D6C">
      <w:pPr>
        <w:pStyle w:val="3"/>
        <w:keepNext/>
        <w:rPr>
          <w:rFonts w:ascii="微软雅黑" w:hAnsi="微软雅黑" w:eastAsia="微软雅黑"/>
          <w:b/>
          <w:i w:val="0"/>
          <w:color w:val="000000"/>
          <w:sz w:val="32"/>
        </w:rPr>
      </w:pPr>
    </w:p>
    <w:p w14:paraId="56337B6E">
      <w:pPr>
        <w:pStyle w:val="3"/>
        <w:keepNext/>
        <w:rPr>
          <w:rFonts w:ascii="微软雅黑" w:hAnsi="微软雅黑" w:eastAsia="微软雅黑"/>
          <w:b/>
          <w:i w:val="0"/>
          <w:color w:val="000000"/>
          <w:sz w:val="32"/>
        </w:rPr>
      </w:pPr>
    </w:p>
    <w:p w14:paraId="400F2BBB">
      <w:pPr>
        <w:pStyle w:val="3"/>
        <w:keepNext/>
        <w:rPr>
          <w:rFonts w:ascii="微软雅黑" w:hAnsi="微软雅黑" w:eastAsia="微软雅黑"/>
          <w:b/>
          <w:i w:val="0"/>
          <w:color w:val="000000"/>
          <w:sz w:val="32"/>
        </w:rPr>
      </w:pPr>
    </w:p>
    <w:p w14:paraId="53761A73"/>
    <w:p w14:paraId="1A215C4B">
      <w:pPr>
        <w:pStyle w:val="3"/>
        <w:keepNext/>
      </w:pPr>
      <w:r>
        <w:rPr>
          <w:rFonts w:ascii="微软雅黑" w:hAnsi="微软雅黑" w:eastAsia="微软雅黑"/>
          <w:b/>
          <w:i w:val="0"/>
          <w:color w:val="000000"/>
          <w:sz w:val="32"/>
        </w:rPr>
        <w:t>0x81 综合项目一：猜数字</w:t>
      </w:r>
    </w:p>
    <w:p w14:paraId="3C2EE1A7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你好！从今天起连做三个毕业项目。第一个：</w:t>
      </w:r>
      <w:r>
        <w:rPr>
          <w:rFonts w:ascii="微软雅黑" w:hAnsi="微软雅黑" w:eastAsia="微软雅黑"/>
          <w:b/>
          <w:i w:val="0"/>
          <w:sz w:val="24"/>
        </w:rPr>
        <w:t>猜数字</w:t>
      </w:r>
      <w:r>
        <w:rPr>
          <w:rFonts w:ascii="微软雅黑" w:hAnsi="微软雅黑" w:eastAsia="微软雅黑"/>
          <w:b w:val="0"/>
          <w:i w:val="0"/>
          <w:sz w:val="24"/>
        </w:rPr>
        <w:t>——电脑随机想一个 1~100 的数，你来摇杆调数猜，它提示“大了/小了”，猜中报次数。前面学的 input、if、while、rnd 全要上场。</w:t>
      </w:r>
    </w:p>
    <w:p w14:paraId="30C642B6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3D51CAA0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0x81.1 先想流程（动笔不写码）</w:t>
      </w:r>
    </w:p>
    <w:p w14:paraId="31AB489F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用开篇课的思想拆一拆：</w:t>
      </w:r>
    </w:p>
    <w:p w14:paraId="01AFC24F">
      <w:pPr>
        <w:pStyle w:val="16"/>
        <w:spacing w:after="60" w:line="300" w:lineRule="auto"/>
      </w:pPr>
      <w:r>
        <w:rPr>
          <w:rFonts w:ascii="微软雅黑" w:hAnsi="微软雅黑" w:eastAsia="微软雅黑"/>
          <w:b/>
          <w:i w:val="0"/>
          <w:sz w:val="24"/>
        </w:rPr>
        <w:t>顺序</w:t>
      </w:r>
      <w:r>
        <w:rPr>
          <w:rFonts w:ascii="微软雅黑" w:hAnsi="微软雅黑" w:eastAsia="微软雅黑"/>
          <w:b w:val="0"/>
          <w:i w:val="0"/>
          <w:sz w:val="24"/>
        </w:rPr>
        <w:t>：开局出题 → 进入问答循环 → 猜中收尾。</w:t>
      </w:r>
    </w:p>
    <w:p w14:paraId="48C00646">
      <w:pPr>
        <w:pStyle w:val="16"/>
        <w:spacing w:after="60" w:line="300" w:lineRule="auto"/>
      </w:pPr>
      <w:r>
        <w:rPr>
          <w:rFonts w:ascii="微软雅黑" w:hAnsi="微软雅黑" w:eastAsia="微软雅黑"/>
          <w:b/>
          <w:i w:val="0"/>
          <w:sz w:val="24"/>
        </w:rPr>
        <w:t>循环</w:t>
      </w:r>
      <w:r>
        <w:rPr>
          <w:rFonts w:ascii="微软雅黑" w:hAnsi="微软雅黑" w:eastAsia="微软雅黑"/>
          <w:b w:val="0"/>
          <w:i w:val="0"/>
          <w:sz w:val="24"/>
        </w:rPr>
        <w:t>：没猜中就一直问——圈数不知道，</w:t>
      </w:r>
      <w:r>
        <w:rPr>
          <w:rFonts w:ascii="微软雅黑" w:hAnsi="微软雅黑" w:eastAsia="微软雅黑"/>
          <w:b/>
          <w:i w:val="0"/>
          <w:sz w:val="24"/>
        </w:rPr>
        <w:t>while</w:t>
      </w:r>
      <w:r>
        <w:rPr>
          <w:rFonts w:ascii="微软雅黑" w:hAnsi="微软雅黑" w:eastAsia="微软雅黑"/>
          <w:b w:val="0"/>
          <w:i w:val="0"/>
          <w:sz w:val="24"/>
        </w:rPr>
        <w:t>（条件：还没猜中）。</w:t>
      </w:r>
    </w:p>
    <w:p w14:paraId="4E09FD8B">
      <w:pPr>
        <w:pStyle w:val="16"/>
        <w:spacing w:after="60" w:line="300" w:lineRule="auto"/>
      </w:pPr>
      <w:r>
        <w:rPr>
          <w:rFonts w:ascii="微软雅黑" w:hAnsi="微软雅黑" w:eastAsia="微软雅黑"/>
          <w:b/>
          <w:i w:val="0"/>
          <w:sz w:val="24"/>
        </w:rPr>
        <w:t>分支</w:t>
      </w:r>
      <w:r>
        <w:rPr>
          <w:rFonts w:ascii="微软雅黑" w:hAnsi="微软雅黑" w:eastAsia="微软雅黑"/>
          <w:b w:val="0"/>
          <w:i w:val="0"/>
          <w:sz w:val="24"/>
        </w:rPr>
        <w:t>：每轮比较，猜中了翻旗子；没中给提示。</w:t>
      </w:r>
    </w:p>
    <w:p w14:paraId="48F42AAC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流程图只有一页：</w:t>
      </w:r>
      <w:r>
        <w:rPr>
          <w:rFonts w:ascii="微软雅黑" w:hAnsi="微软雅黑" w:eastAsia="微软雅黑"/>
          <w:b/>
          <w:i w:val="0"/>
          <w:sz w:val="24"/>
        </w:rPr>
        <w:t>出题 → 问 → 比 → 提示/收尾 → 回到问</w:t>
      </w:r>
      <w:r>
        <w:rPr>
          <w:rFonts w:ascii="微软雅黑" w:hAnsi="微软雅黑" w:eastAsia="微软雅黑"/>
          <w:b w:val="0"/>
          <w:i w:val="0"/>
          <w:sz w:val="24"/>
        </w:rPr>
        <w:t>。想清楚再写，比边写边改快十倍——这是“编程思想”值钱的地方。</w:t>
      </w:r>
    </w:p>
    <w:p w14:paraId="3A173F2C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3A4CD3AB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0x81.2 完整程序</w:t>
      </w:r>
    </w:p>
    <w:p w14:paraId="3667C2F1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n = rnd(1, 100)</w:t>
      </w:r>
    </w:p>
    <w:p w14:paraId="21E078B5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c = 0</w:t>
      </w:r>
    </w:p>
    <w:p w14:paraId="2B9DD03E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win = 0</w:t>
      </w:r>
    </w:p>
    <w:p w14:paraId="711524B3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40 print "== guess 1-100 =="</w:t>
      </w:r>
    </w:p>
    <w:p w14:paraId="2DF27621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50 while win = 0</w:t>
      </w:r>
    </w:p>
    <w:p w14:paraId="4D3BB101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60   print "your guess:"</w:t>
      </w:r>
    </w:p>
    <w:p w14:paraId="265EBC8F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70   input g</w:t>
      </w:r>
    </w:p>
    <w:p w14:paraId="21384F97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80   c = c + 1</w:t>
      </w:r>
    </w:p>
    <w:p w14:paraId="3672080B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90   if g = n then win = 1</w:t>
      </w:r>
    </w:p>
    <w:p w14:paraId="5C9F14A3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100  if g &lt; n then print "try bigger"</w:t>
      </w:r>
    </w:p>
    <w:p w14:paraId="13198EF7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110  if g &gt; n then print "try smaller"</w:t>
      </w:r>
    </w:p>
    <w:p w14:paraId="2490541F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120 wend</w:t>
      </w:r>
    </w:p>
    <w:p w14:paraId="0996A266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130 print "correct! tries="; c</w:t>
      </w:r>
    </w:p>
    <w:p w14:paraId="48C67E37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140 end</w:t>
      </w:r>
    </w:p>
    <w:p w14:paraId="369A90A1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0x81.3 逐行讲解</w:t>
      </w:r>
    </w:p>
    <w:p w14:paraId="5797C853">
      <w:pPr>
        <w:pStyle w:val="16"/>
        <w:spacing w:after="60" w:line="300" w:lineRule="auto"/>
      </w:pPr>
      <w:r>
        <w:rPr>
          <w:rFonts w:ascii="微软雅黑" w:hAnsi="微软雅黑" w:eastAsia="微软雅黑"/>
          <w:b/>
          <w:i w:val="0"/>
          <w:sz w:val="24"/>
        </w:rPr>
        <w:t>10 行</w:t>
      </w:r>
      <w:r>
        <w:rPr>
          <w:rFonts w:ascii="微软雅黑" w:hAnsi="微软雅黑" w:eastAsia="微软雅黑"/>
          <w:b w:val="0"/>
          <w:i w:val="0"/>
          <w:sz w:val="24"/>
        </w:rPr>
        <w:t>：出题。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rnd(1, 100)</w:t>
      </w:r>
      <w:r>
        <w:rPr>
          <w:rFonts w:ascii="微软雅黑" w:hAnsi="微软雅黑" w:eastAsia="微软雅黑"/>
          <w:b w:val="0"/>
          <w:i w:val="0"/>
          <w:sz w:val="24"/>
        </w:rPr>
        <w:t xml:space="preserve"> 直接造 1~100 的随机整数，存进 n。</w:t>
      </w:r>
    </w:p>
    <w:p w14:paraId="4345A5B4">
      <w:pPr>
        <w:pStyle w:val="16"/>
        <w:spacing w:after="60" w:line="300" w:lineRule="auto"/>
      </w:pPr>
      <w:r>
        <w:rPr>
          <w:rFonts w:ascii="微软雅黑" w:hAnsi="微软雅黑" w:eastAsia="微软雅黑"/>
          <w:b/>
          <w:i w:val="0"/>
          <w:sz w:val="24"/>
        </w:rPr>
        <w:t>20 行</w:t>
      </w:r>
      <w:r>
        <w:rPr>
          <w:rFonts w:ascii="微软雅黑" w:hAnsi="微软雅黑" w:eastAsia="微软雅黑"/>
          <w:b w:val="0"/>
          <w:i w:val="0"/>
          <w:sz w:val="24"/>
        </w:rPr>
        <w:t>：c 是计次器，从 0 起步。</w:t>
      </w:r>
    </w:p>
    <w:p w14:paraId="4DBAD9DF">
      <w:pPr>
        <w:pStyle w:val="16"/>
        <w:spacing w:after="60" w:line="300" w:lineRule="auto"/>
      </w:pPr>
      <w:r>
        <w:rPr>
          <w:rFonts w:ascii="微软雅黑" w:hAnsi="微软雅黑" w:eastAsia="微软雅黑"/>
          <w:b/>
          <w:i w:val="0"/>
          <w:sz w:val="24"/>
        </w:rPr>
        <w:t>30 行</w:t>
      </w:r>
      <w:r>
        <w:rPr>
          <w:rFonts w:ascii="微软雅黑" w:hAnsi="微软雅黑" w:eastAsia="微软雅黑"/>
          <w:b w:val="0"/>
          <w:i w:val="0"/>
          <w:sz w:val="24"/>
        </w:rPr>
        <w:t>：win 是</w:t>
      </w:r>
      <w:r>
        <w:rPr>
          <w:rFonts w:ascii="微软雅黑" w:hAnsi="微软雅黑" w:eastAsia="微软雅黑"/>
          <w:b/>
          <w:i w:val="0"/>
          <w:sz w:val="24"/>
        </w:rPr>
        <w:t>旗子变量</w:t>
      </w:r>
      <w:r>
        <w:rPr>
          <w:rFonts w:ascii="微软雅黑" w:hAnsi="微软雅黑" w:eastAsia="微软雅黑"/>
          <w:b w:val="0"/>
          <w:i w:val="0"/>
          <w:sz w:val="24"/>
        </w:rPr>
        <w:t xml:space="preserve">——0 表示“还没猜中”，1 表示“中了”。旗子是 while 循环的常用搭档：条件写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while win = 0</w:t>
      </w:r>
      <w:r>
        <w:rPr>
          <w:rFonts w:ascii="微软雅黑" w:hAnsi="微软雅黑" w:eastAsia="微软雅黑"/>
          <w:b w:val="0"/>
          <w:i w:val="0"/>
          <w:sz w:val="24"/>
        </w:rPr>
        <w:t>，读起来像人话：“还没赢就继续问”。</w:t>
      </w:r>
    </w:p>
    <w:p w14:paraId="24684B74">
      <w:pPr>
        <w:pStyle w:val="16"/>
        <w:spacing w:after="60" w:line="300" w:lineRule="auto"/>
      </w:pPr>
      <w:r>
        <w:rPr>
          <w:rFonts w:ascii="微软雅黑" w:hAnsi="微软雅黑" w:eastAsia="微软雅黑"/>
          <w:b/>
          <w:i w:val="0"/>
          <w:sz w:val="24"/>
        </w:rPr>
        <w:t>60~70 行</w:t>
      </w:r>
      <w:r>
        <w:rPr>
          <w:rFonts w:ascii="微软雅黑" w:hAnsi="微软雅黑" w:eastAsia="微软雅黑"/>
          <w:b w:val="0"/>
          <w:i w:val="0"/>
          <w:sz w:val="24"/>
        </w:rPr>
        <w:t>：问一轮。input 用摇杆调数（±1/±10），调到想猜的数按下确认。</w:t>
      </w:r>
    </w:p>
    <w:p w14:paraId="71631129">
      <w:pPr>
        <w:pStyle w:val="16"/>
        <w:spacing w:after="60" w:line="300" w:lineRule="auto"/>
      </w:pPr>
      <w:r>
        <w:rPr>
          <w:rFonts w:ascii="微软雅黑" w:hAnsi="微软雅黑" w:eastAsia="微软雅黑"/>
          <w:b/>
          <w:i w:val="0"/>
          <w:sz w:val="24"/>
        </w:rPr>
        <w:t>80 行</w:t>
      </w:r>
      <w:r>
        <w:rPr>
          <w:rFonts w:ascii="微软雅黑" w:hAnsi="微软雅黑" w:eastAsia="微软雅黑"/>
          <w:b w:val="0"/>
          <w:i w:val="0"/>
          <w:sz w:val="24"/>
        </w:rPr>
        <w:t>：本轮计次。</w:t>
      </w:r>
    </w:p>
    <w:p w14:paraId="5438844C">
      <w:pPr>
        <w:pStyle w:val="16"/>
        <w:spacing w:after="60" w:line="300" w:lineRule="auto"/>
      </w:pPr>
      <w:r>
        <w:rPr>
          <w:rFonts w:ascii="微软雅黑" w:hAnsi="微软雅黑" w:eastAsia="微软雅黑"/>
          <w:b/>
          <w:i w:val="0"/>
          <w:sz w:val="24"/>
        </w:rPr>
        <w:t>90 行</w:t>
      </w:r>
      <w:r>
        <w:rPr>
          <w:rFonts w:ascii="微软雅黑" w:hAnsi="微软雅黑" w:eastAsia="微软雅黑"/>
          <w:b w:val="0"/>
          <w:i w:val="0"/>
          <w:sz w:val="24"/>
        </w:rPr>
        <w:t>：猜中就把旗子竖起来。</w:t>
      </w:r>
      <w:r>
        <w:rPr>
          <w:rFonts w:ascii="微软雅黑" w:hAnsi="微软雅黑" w:eastAsia="微软雅黑"/>
          <w:b/>
          <w:i w:val="0"/>
          <w:sz w:val="24"/>
        </w:rPr>
        <w:t>注意这行不打印</w:t>
      </w:r>
      <w:r>
        <w:rPr>
          <w:rFonts w:ascii="微软雅黑" w:hAnsi="微软雅黑" w:eastAsia="微软雅黑"/>
          <w:b w:val="0"/>
          <w:i w:val="0"/>
          <w:sz w:val="24"/>
        </w:rPr>
        <w:t>——打印放到循环外面，“中了”的消息只该说一次。</w:t>
      </w:r>
    </w:p>
    <w:p w14:paraId="17E3AD4D">
      <w:pPr>
        <w:pStyle w:val="16"/>
        <w:spacing w:after="60" w:line="300" w:lineRule="auto"/>
      </w:pPr>
      <w:r>
        <w:rPr>
          <w:rFonts w:ascii="微软雅黑" w:hAnsi="微软雅黑" w:eastAsia="微软雅黑"/>
          <w:b/>
          <w:i w:val="0"/>
          <w:sz w:val="24"/>
        </w:rPr>
        <w:t>100/110 行</w:t>
      </w:r>
      <w:r>
        <w:rPr>
          <w:rFonts w:ascii="微软雅黑" w:hAnsi="微软雅黑" w:eastAsia="微软雅黑"/>
          <w:b w:val="0"/>
          <w:i w:val="0"/>
          <w:sz w:val="24"/>
        </w:rPr>
        <w:t>：没中就给方向提示。这两行只在 g ≠ n 时动嘴。</w:t>
      </w:r>
    </w:p>
    <w:p w14:paraId="693971CF">
      <w:pPr>
        <w:pStyle w:val="16"/>
        <w:spacing w:after="60" w:line="300" w:lineRule="auto"/>
      </w:pPr>
      <w:r>
        <w:rPr>
          <w:rFonts w:ascii="微软雅黑" w:hAnsi="微软雅黑" w:eastAsia="微软雅黑"/>
          <w:b/>
          <w:i w:val="0"/>
          <w:sz w:val="24"/>
        </w:rPr>
        <w:t>130 行</w:t>
      </w:r>
      <w:r>
        <w:rPr>
          <w:rFonts w:ascii="微软雅黑" w:hAnsi="微软雅黑" w:eastAsia="微软雅黑"/>
          <w:b w:val="0"/>
          <w:i w:val="0"/>
          <w:sz w:val="24"/>
        </w:rPr>
        <w:t>：出循环后报战绩：几次猜中。</w:t>
      </w:r>
    </w:p>
    <w:p w14:paraId="1255AFE1">
      <w:pPr>
        <w:spacing w:after="120" w:line="312" w:lineRule="auto"/>
        <w:jc w:val="both"/>
        <w:rPr>
          <w:rFonts w:ascii="微软雅黑" w:hAnsi="微软雅黑" w:eastAsia="微软雅黑"/>
          <w:b w:val="0"/>
          <w:i w:val="0"/>
          <w:sz w:val="24"/>
        </w:rPr>
      </w:pPr>
      <w:r>
        <w:rPr>
          <w:rFonts w:ascii="微软雅黑" w:hAnsi="微软雅黑" w:eastAsia="微软雅黑"/>
          <w:b/>
          <w:i w:val="0"/>
          <w:sz w:val="24"/>
        </w:rPr>
        <w:t>这个程序里有个微妙的好设计</w:t>
      </w:r>
      <w:r>
        <w:rPr>
          <w:rFonts w:ascii="微软雅黑" w:hAnsi="微软雅黑" w:eastAsia="微软雅黑"/>
          <w:b w:val="0"/>
          <w:i w:val="0"/>
          <w:sz w:val="24"/>
        </w:rPr>
        <w:t>：三个 if 排排站（等于/小于/大于），互相不干扰，逻辑一目了然。新手爱写“if 嵌 if”炫技，其实</w:t>
      </w:r>
      <w:r>
        <w:rPr>
          <w:rFonts w:ascii="微软雅黑" w:hAnsi="微软雅黑" w:eastAsia="微软雅黑"/>
          <w:b/>
          <w:i w:val="0"/>
          <w:sz w:val="24"/>
        </w:rPr>
        <w:t>平铺三个 if 往往更清楚</w:t>
      </w:r>
      <w:r>
        <w:rPr>
          <w:rFonts w:ascii="微软雅黑" w:hAnsi="微软雅黑" w:eastAsia="微软雅黑"/>
          <w:b w:val="0"/>
          <w:i w:val="0"/>
          <w:sz w:val="24"/>
        </w:rPr>
        <w:t>——简单直接是行号 BASIC 的美德。</w:t>
      </w:r>
    </w:p>
    <w:p w14:paraId="6806BB68">
      <w:pPr>
        <w:spacing w:after="120" w:line="312" w:lineRule="auto"/>
        <w:jc w:val="both"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42C2BC96">
      <w:pPr>
        <w:spacing w:after="120" w:line="312" w:lineRule="auto"/>
        <w:jc w:val="both"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06DEF033">
      <w:pPr>
        <w:spacing w:after="120" w:line="312" w:lineRule="auto"/>
        <w:jc w:val="both"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353B6472">
      <w:pPr>
        <w:spacing w:after="120" w:line="312" w:lineRule="auto"/>
        <w:jc w:val="both"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18529CA7">
      <w:pPr>
        <w:spacing w:after="120" w:line="312" w:lineRule="auto"/>
        <w:jc w:val="both"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220BB097">
      <w:pPr>
        <w:spacing w:after="120" w:line="312" w:lineRule="auto"/>
        <w:jc w:val="both"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451AECFA">
      <w:pPr>
        <w:spacing w:after="120" w:line="312" w:lineRule="auto"/>
        <w:jc w:val="both"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568EF462">
      <w:pPr>
        <w:spacing w:after="120" w:line="312" w:lineRule="auto"/>
        <w:jc w:val="both"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48CDC39E">
      <w:pPr>
        <w:spacing w:after="120" w:line="312" w:lineRule="auto"/>
        <w:jc w:val="both"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6259C2D5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0x81.4 上机后的改造练习</w:t>
      </w:r>
    </w:p>
    <w:p w14:paraId="4C07BB23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跑通之后，别停——</w:t>
      </w:r>
      <w:r>
        <w:rPr>
          <w:rFonts w:ascii="微软雅黑" w:hAnsi="微软雅黑" w:eastAsia="微软雅黑"/>
          <w:b/>
          <w:i w:val="0"/>
          <w:sz w:val="24"/>
        </w:rPr>
        <w:t>改造是编程进步最快的方式</w:t>
      </w:r>
      <w:r>
        <w:rPr>
          <w:rFonts w:ascii="微软雅黑" w:hAnsi="微软雅黑" w:eastAsia="微软雅黑"/>
          <w:b w:val="0"/>
          <w:i w:val="0"/>
          <w:sz w:val="24"/>
        </w:rPr>
        <w:t>：</w:t>
      </w:r>
    </w:p>
    <w:p w14:paraId="4A56F1D0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改造 1</w:t>
      </w:r>
      <w:r>
        <w:rPr>
          <w:rFonts w:ascii="微软雅黑" w:hAnsi="微软雅黑" w:eastAsia="微软雅黑"/>
          <w:b w:val="0"/>
          <w:i w:val="0"/>
          <w:sz w:val="24"/>
        </w:rPr>
        <w:t xml:space="preserve">：限制 7 次机会，超限打印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game over</w:t>
      </w:r>
      <w:r>
        <w:rPr>
          <w:rFonts w:ascii="微软雅黑" w:hAnsi="微软雅黑" w:eastAsia="微软雅黑"/>
          <w:b w:val="0"/>
          <w:i w:val="0"/>
          <w:sz w:val="24"/>
        </w:rPr>
        <w:t xml:space="preserve"> 并公布答案。</w:t>
      </w:r>
    </w:p>
    <w:tbl>
      <w:tblPr>
        <w:tblStyle w:val="32"/>
        <w:tblW w:w="0" w:type="auto"/>
        <w:jc w:val="center"/>
        <w:tblLayout w:type="fixed"/>
        <w:tblCellMar>
          <w:top w:w="40" w:type="dxa"/>
          <w:left w:w="144" w:type="dxa"/>
          <w:bottom w:w="40" w:type="dxa"/>
          <w:right w:w="144" w:type="dxa"/>
        </w:tblCellMar>
      </w:tblPr>
      <w:tblGrid>
        <w:gridCol w:w="9406"/>
      </w:tblGrid>
      <w:tr w14:paraId="7BB58F42">
        <w:tblPrEx>
          <w:tblCellMar>
            <w:top w:w="40" w:type="dxa"/>
            <w:left w:w="144" w:type="dxa"/>
            <w:bottom w:w="40" w:type="dxa"/>
            <w:right w:w="144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400E9CC1">
            <w:pPr>
              <w:spacing w:after="80" w:line="288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i w:val="0"/>
                <w:sz w:val="18"/>
                <w:szCs w:val="18"/>
              </w:rPr>
              <w:t xml:space="preserve">提示：加 </w:t>
            </w:r>
            <w:r>
              <w:rPr>
                <w:rStyle w:val="165"/>
                <w:rFonts w:ascii="Consolas" w:hAnsi="Consolas" w:eastAsia="微软雅黑"/>
                <w:b w:val="0"/>
                <w:i w:val="0"/>
                <w:sz w:val="18"/>
                <w:szCs w:val="18"/>
              </w:rPr>
              <w:t>if c &gt;= 7 then win = 1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  <w:szCs w:val="18"/>
              </w:rPr>
              <w:t>（旗子换个含义：结束），循环后再分支打印是赢是输。参考：</w:t>
            </w:r>
          </w:p>
          <w:p w14:paraId="17B6B4F9">
            <w:pPr>
              <w:spacing w:after="80" w:line="288" w:lineRule="auto"/>
              <w:rPr>
                <w:sz w:val="18"/>
                <w:szCs w:val="18"/>
              </w:rPr>
            </w:pPr>
          </w:p>
          <w:p w14:paraId="70559D8D">
            <w:pPr>
              <w:spacing w:after="80" w:line="288" w:lineRule="auto"/>
              <w:rPr>
                <w:rFonts w:ascii="微软雅黑" w:hAnsi="微软雅黑" w:eastAsia="微软雅黑"/>
                <w:b w:val="0"/>
                <w:i w:val="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i w:val="0"/>
                <w:sz w:val="18"/>
                <w:szCs w:val="18"/>
              </w:rPr>
              <w:t>10 n = rnd(1, 100)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  <w:szCs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 w:val="0"/>
                <w:sz w:val="18"/>
                <w:szCs w:val="18"/>
              </w:rPr>
              <w:t>20 c = 0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  <w:szCs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 w:val="0"/>
                <w:sz w:val="18"/>
                <w:szCs w:val="18"/>
              </w:rPr>
              <w:t>30 win = 0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  <w:szCs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 w:val="0"/>
                <w:sz w:val="18"/>
                <w:szCs w:val="18"/>
              </w:rPr>
              <w:t>40 print “== guess 1-100, 7 tries ==”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  <w:szCs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 w:val="0"/>
                <w:sz w:val="18"/>
                <w:szCs w:val="18"/>
              </w:rPr>
              <w:t>50 while win = 0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  <w:szCs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 w:val="0"/>
                <w:sz w:val="18"/>
                <w:szCs w:val="18"/>
              </w:rPr>
              <w:t>60   print “your guess:”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  <w:szCs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 w:val="0"/>
                <w:sz w:val="18"/>
                <w:szCs w:val="18"/>
              </w:rPr>
              <w:t>70   input g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  <w:szCs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 w:val="0"/>
                <w:sz w:val="18"/>
                <w:szCs w:val="18"/>
              </w:rPr>
              <w:t>80   c = c + 1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  <w:szCs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 w:val="0"/>
                <w:sz w:val="18"/>
                <w:szCs w:val="18"/>
              </w:rPr>
              <w:t>90   if g = n then win = 1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  <w:szCs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 w:val="0"/>
                <w:sz w:val="18"/>
                <w:szCs w:val="18"/>
              </w:rPr>
              <w:t>100  if c &gt;= 7 then win = 2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  <w:szCs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 w:val="0"/>
                <w:sz w:val="18"/>
                <w:szCs w:val="18"/>
              </w:rPr>
              <w:t>110  if g &lt; n then print “try bigger”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  <w:szCs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 w:val="0"/>
                <w:sz w:val="18"/>
                <w:szCs w:val="18"/>
              </w:rPr>
              <w:t>120  if g &gt; n then print “try smaller”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  <w:szCs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 w:val="0"/>
                <w:sz w:val="18"/>
                <w:szCs w:val="18"/>
              </w:rPr>
              <w:t>130 wend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  <w:szCs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 w:val="0"/>
                <w:sz w:val="18"/>
                <w:szCs w:val="18"/>
              </w:rPr>
              <w:t>140 if win = 1 then print “correct! tries=”; c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  <w:szCs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 w:val="0"/>
                <w:sz w:val="18"/>
                <w:szCs w:val="18"/>
              </w:rPr>
              <w:t>150 if win = 2 then print “game over, n=”; n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  <w:szCs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 w:val="0"/>
                <w:sz w:val="18"/>
                <w:szCs w:val="18"/>
              </w:rPr>
              <w:t>160 end</w:t>
            </w:r>
          </w:p>
          <w:p w14:paraId="5AA11F30">
            <w:pPr>
              <w:spacing w:after="80" w:line="288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i w:val="0"/>
                <w:sz w:val="18"/>
                <w:szCs w:val="18"/>
              </w:rPr>
              <w:t>（win 从“旗子”升级成“结果码”：1 赢 2 输——状态多起来就用数字编码，好习惯。）</w:t>
            </w:r>
          </w:p>
        </w:tc>
      </w:tr>
    </w:tbl>
    <w:p w14:paraId="4174DBB0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改造 2</w:t>
      </w:r>
      <w:r>
        <w:rPr>
          <w:rFonts w:ascii="微软雅黑" w:hAnsi="微软雅黑" w:eastAsia="微软雅黑"/>
          <w:b w:val="0"/>
          <w:i w:val="0"/>
          <w:sz w:val="24"/>
        </w:rPr>
        <w:t xml:space="preserve">：距离提示——差 5 以内提示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hot!</w:t>
      </w:r>
      <w:r>
        <w:rPr>
          <w:rFonts w:ascii="微软雅黑" w:hAnsi="微软雅黑" w:eastAsia="微软雅黑"/>
          <w:b w:val="0"/>
          <w:i w:val="0"/>
          <w:sz w:val="24"/>
        </w:rPr>
        <w:t>，否则按远近提示。</w:t>
      </w:r>
    </w:p>
    <w:tbl>
      <w:tblPr>
        <w:tblStyle w:val="32"/>
        <w:tblW w:w="0" w:type="auto"/>
        <w:jc w:val="center"/>
        <w:tblLayout w:type="fixed"/>
        <w:tblCellMar>
          <w:top w:w="40" w:type="dxa"/>
          <w:left w:w="144" w:type="dxa"/>
          <w:bottom w:w="40" w:type="dxa"/>
          <w:right w:w="144" w:type="dxa"/>
        </w:tblCellMar>
      </w:tblPr>
      <w:tblGrid>
        <w:gridCol w:w="9406"/>
      </w:tblGrid>
      <w:tr w14:paraId="76DAEB5F">
        <w:tblPrEx>
          <w:tblCellMar>
            <w:top w:w="40" w:type="dxa"/>
            <w:left w:w="144" w:type="dxa"/>
            <w:bottom w:w="40" w:type="dxa"/>
            <w:right w:w="144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3AB07345">
            <w:pPr>
              <w:spacing w:after="8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提示：</w:t>
            </w:r>
            <w:r>
              <w:rPr>
                <w:rStyle w:val="165"/>
                <w:rFonts w:ascii="Consolas" w:hAnsi="Consolas" w:eastAsia="微软雅黑"/>
                <w:b w:val="0"/>
                <w:i w:val="0"/>
                <w:sz w:val="22"/>
              </w:rPr>
              <w:t>d = abs(g - n)</w:t>
            </w: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；</w:t>
            </w:r>
            <w:r>
              <w:rPr>
                <w:rStyle w:val="165"/>
                <w:rFonts w:ascii="Consolas" w:hAnsi="Consolas" w:eastAsia="微软雅黑"/>
                <w:b w:val="0"/>
                <w:i w:val="0"/>
                <w:sz w:val="22"/>
              </w:rPr>
              <w:t>if d &lt;= 5 then print "hot!"</w:t>
            </w: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 xml:space="preserve"> 放在三个 if 之后再判断。</w:t>
            </w:r>
          </w:p>
        </w:tc>
      </w:tr>
    </w:tbl>
    <w:p w14:paraId="0B09D5E8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改造 3</w:t>
      </w:r>
      <w:r>
        <w:rPr>
          <w:rFonts w:ascii="微软雅黑" w:hAnsi="微软雅黑" w:eastAsia="微软雅黑"/>
          <w:b w:val="0"/>
          <w:i w:val="0"/>
          <w:sz w:val="24"/>
        </w:rPr>
        <w:t>：用 gosub 把“问一轮”提成子程序，主循环瘦身。</w:t>
      </w:r>
    </w:p>
    <w:tbl>
      <w:tblPr>
        <w:tblStyle w:val="32"/>
        <w:tblW w:w="0" w:type="auto"/>
        <w:jc w:val="center"/>
        <w:tblLayout w:type="fixed"/>
        <w:tblCellMar>
          <w:top w:w="40" w:type="dxa"/>
          <w:left w:w="144" w:type="dxa"/>
          <w:bottom w:w="40" w:type="dxa"/>
          <w:right w:w="144" w:type="dxa"/>
        </w:tblCellMar>
      </w:tblPr>
      <w:tblGrid>
        <w:gridCol w:w="9406"/>
      </w:tblGrid>
      <w:tr w14:paraId="435065B2">
        <w:tblPrEx>
          <w:tblCellMar>
            <w:top w:w="40" w:type="dxa"/>
            <w:left w:w="144" w:type="dxa"/>
            <w:bottom w:w="40" w:type="dxa"/>
            <w:right w:w="144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57467B15">
            <w:pPr>
              <w:spacing w:after="8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提示：变量全局共享，子程序里直接改 g、c、win 都生效。</w:t>
            </w:r>
          </w:p>
        </w:tc>
      </w:tr>
    </w:tbl>
    <w:p w14:paraId="3EF6FD6B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3A30534F"/>
    <w:p w14:paraId="082DE635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本章小结</w:t>
      </w:r>
    </w:p>
    <w:p w14:paraId="5385ED2C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>随机出题：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rnd(1, 100)</w:t>
      </w:r>
      <w:r>
        <w:rPr>
          <w:rFonts w:ascii="微软雅黑" w:hAnsi="微软雅黑" w:eastAsia="微软雅黑"/>
          <w:b w:val="0"/>
          <w:i w:val="0"/>
          <w:sz w:val="24"/>
        </w:rPr>
        <w:t>。</w:t>
      </w:r>
    </w:p>
    <w:p w14:paraId="0B27FB6A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>旗子变量控制 while：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while win = 0</w:t>
      </w:r>
      <w:r>
        <w:rPr>
          <w:rFonts w:ascii="微软雅黑" w:hAnsi="微软雅黑" w:eastAsia="微软雅黑"/>
          <w:b w:val="0"/>
          <w:i w:val="0"/>
          <w:sz w:val="24"/>
        </w:rPr>
        <w:t>。</w:t>
      </w:r>
    </w:p>
    <w:p w14:paraId="7F3E4881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>“中了”的消息放循环外，只说一次。</w:t>
      </w:r>
    </w:p>
    <w:p w14:paraId="78DD6AED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>结果一多，旗子升级为结果码。</w:t>
      </w:r>
    </w:p>
    <w:p w14:paraId="67CFA976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>学完项目必改造——改的过程才是长本事的过程。</w:t>
      </w:r>
    </w:p>
    <w:p w14:paraId="576D622B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彩蛋挑战 C3：快枪手认证</w:t>
      </w:r>
    </w:p>
    <w:p w14:paraId="59514D20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挑战规则：基于 0x81.4 的“7 次机会”版猜数字，加一条隐藏成就：</w:t>
      </w:r>
      <w:r>
        <w:rPr>
          <w:rFonts w:ascii="微软雅黑" w:hAnsi="微软雅黑" w:eastAsia="微软雅黑"/>
          <w:b/>
          <w:i w:val="0"/>
          <w:sz w:val="24"/>
        </w:rPr>
        <w:t>3 次以内猜中</w:t>
      </w:r>
      <w:r>
        <w:rPr>
          <w:rFonts w:ascii="微软雅黑" w:hAnsi="微软雅黑" w:eastAsia="微软雅黑"/>
          <w:b w:val="0"/>
          <w:i w:val="0"/>
          <w:sz w:val="24"/>
        </w:rPr>
        <w:t>，额外打印一行彩蛋台词；否则只打印普通战绩。</w:t>
      </w:r>
    </w:p>
    <w:p w14:paraId="603AB8BC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参考思路（先自己想，卡住了再看）：</w:t>
      </w:r>
    </w:p>
    <w:p w14:paraId="0C32508D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n = rnd(1, 100)</w:t>
      </w:r>
    </w:p>
    <w:p w14:paraId="15C69B95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c = 0</w:t>
      </w:r>
    </w:p>
    <w:p w14:paraId="7F9F4B6E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win = 0</w:t>
      </w:r>
    </w:p>
    <w:p w14:paraId="6AE5940F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40 print "== guess 1-100, 7 tries =="</w:t>
      </w:r>
    </w:p>
    <w:p w14:paraId="27FF40BB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50 while win = 0</w:t>
      </w:r>
    </w:p>
    <w:p w14:paraId="55679694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60   print "your guess:"</w:t>
      </w:r>
    </w:p>
    <w:p w14:paraId="0B692357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70   input g</w:t>
      </w:r>
    </w:p>
    <w:p w14:paraId="5482D517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80   c = c + 1</w:t>
      </w:r>
    </w:p>
    <w:p w14:paraId="0D151527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90   if g = n then win = 1</w:t>
      </w:r>
    </w:p>
    <w:p w14:paraId="372094BC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100  if c &gt;= 7 then win = 2</w:t>
      </w:r>
    </w:p>
    <w:p w14:paraId="4F648678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110  if g &lt; n then print "try bigger"</w:t>
      </w:r>
    </w:p>
    <w:p w14:paraId="5F5B0B4A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120  if g &gt; n then print "try smaller"</w:t>
      </w:r>
    </w:p>
    <w:p w14:paraId="014B2A70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130 wend</w:t>
      </w:r>
    </w:p>
    <w:p w14:paraId="27281C9B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140 if win = 1 then print "correct! tries="; c</w:t>
      </w:r>
    </w:p>
    <w:p w14:paraId="0BEC9F1F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150 if win = 2 then print "game over, n="; n</w:t>
      </w:r>
    </w:p>
    <w:p w14:paraId="1D51D7E6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160 if (win = 1) and (c &lt;= 3) then print "fast hands! secret rank unlocked"</w:t>
      </w:r>
    </w:p>
    <w:p w14:paraId="053DF790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170 end</w:t>
      </w:r>
    </w:p>
    <w:p w14:paraId="5DA7F9A6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关键在 160 行：赢 + 次数少，两个条件同时成立才触发隐藏台词。挑战成功：你已经会用“组合条件”给程序藏私货了——以后给朋友的程序里塞彩蛋，靠的就是这一手。</w:t>
      </w:r>
    </w:p>
    <w:p w14:paraId="0376E53E">
      <w:pPr>
        <w:pStyle w:val="3"/>
        <w:keepNext/>
      </w:pPr>
      <w:r>
        <w:rPr>
          <w:rFonts w:ascii="微软雅黑" w:hAnsi="微软雅黑" w:eastAsia="微软雅黑"/>
          <w:b/>
          <w:i w:val="0"/>
          <w:color w:val="000000"/>
          <w:sz w:val="32"/>
        </w:rPr>
        <w:t>0x82 综合项目二：屏幕保护——弹跳球加星空</w:t>
      </w:r>
    </w:p>
    <w:p w14:paraId="00EF51A4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你好！毕业项目二：做一个</w:t>
      </w:r>
      <w:r>
        <w:rPr>
          <w:rFonts w:ascii="微软雅黑" w:hAnsi="微软雅黑" w:eastAsia="微软雅黑"/>
          <w:b/>
          <w:i w:val="0"/>
          <w:sz w:val="24"/>
        </w:rPr>
        <w:t>屏保动画</w:t>
      </w:r>
      <w:r>
        <w:rPr>
          <w:rFonts w:ascii="微软雅黑" w:hAnsi="微软雅黑" w:eastAsia="微软雅黑"/>
          <w:b w:val="0"/>
          <w:i w:val="0"/>
          <w:sz w:val="24"/>
        </w:rPr>
        <w:t>——深蓝夜空里星星闪烁，一颗黄球满屏弹跳。这是0x41 弹跳球的豪华版，学会“多层画面”的组织方式。</w:t>
      </w:r>
    </w:p>
    <w:p w14:paraId="2F8280E6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0x82.1 设计拆解</w:t>
      </w:r>
    </w:p>
    <w:p w14:paraId="628A5E8D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画面分两层：</w:t>
      </w:r>
    </w:p>
    <w:p w14:paraId="01DB88E1">
      <w:pPr>
        <w:pStyle w:val="16"/>
        <w:spacing w:after="60" w:line="300" w:lineRule="auto"/>
      </w:pPr>
      <w:r>
        <w:rPr>
          <w:rFonts w:ascii="微软雅黑" w:hAnsi="微软雅黑" w:eastAsia="微软雅黑"/>
          <w:b/>
          <w:i w:val="0"/>
          <w:sz w:val="24"/>
        </w:rPr>
        <w:t>背景层</w:t>
      </w:r>
      <w:r>
        <w:rPr>
          <w:rFonts w:ascii="微软雅黑" w:hAnsi="微软雅黑" w:eastAsia="微软雅黑"/>
          <w:b w:val="0"/>
          <w:i w:val="0"/>
          <w:sz w:val="24"/>
        </w:rPr>
        <w:t>：每帧撒 30 颗随机星星（白点 pixel）。</w:t>
      </w:r>
    </w:p>
    <w:p w14:paraId="159DF26C">
      <w:pPr>
        <w:pStyle w:val="16"/>
        <w:spacing w:after="60" w:line="300" w:lineRule="auto"/>
      </w:pPr>
      <w:r>
        <w:rPr>
          <w:rFonts w:ascii="微软雅黑" w:hAnsi="微软雅黑" w:eastAsia="微软雅黑"/>
          <w:b/>
          <w:i w:val="0"/>
          <w:sz w:val="24"/>
        </w:rPr>
        <w:t>前景层</w:t>
      </w:r>
      <w:r>
        <w:rPr>
          <w:rFonts w:ascii="微软雅黑" w:hAnsi="微软雅黑" w:eastAsia="微软雅黑"/>
          <w:b w:val="0"/>
          <w:i w:val="0"/>
          <w:sz w:val="24"/>
        </w:rPr>
        <w:t>：1 颗弹跳球（黄圆）。</w:t>
      </w:r>
    </w:p>
    <w:p w14:paraId="4D961669">
      <w:pPr>
        <w:spacing w:after="120" w:line="312" w:lineRule="auto"/>
        <w:jc w:val="both"/>
        <w:rPr>
          <w:rFonts w:ascii="微软雅黑" w:hAnsi="微软雅黑" w:eastAsia="微软雅黑"/>
          <w:b w:val="0"/>
          <w:i w:val="0"/>
          <w:sz w:val="24"/>
        </w:rPr>
      </w:pPr>
      <w:r>
        <w:rPr>
          <w:rFonts w:ascii="微软雅黑" w:hAnsi="微软雅黑" w:eastAsia="微软雅黑"/>
          <w:b w:val="0"/>
          <w:i w:val="0"/>
          <w:sz w:val="24"/>
        </w:rPr>
        <w:t>每帧的工序：</w:t>
      </w:r>
      <w:r>
        <w:rPr>
          <w:rFonts w:ascii="微软雅黑" w:hAnsi="微软雅黑" w:eastAsia="微软雅黑"/>
          <w:b/>
          <w:i w:val="0"/>
          <w:sz w:val="24"/>
        </w:rPr>
        <w:t>清屏 → 画星星 → 画球 → 更新球位置 → 撞墙检查 → 延时</w:t>
      </w:r>
      <w:r>
        <w:rPr>
          <w:rFonts w:ascii="微软雅黑" w:hAnsi="微软雅黑" w:eastAsia="微软雅黑"/>
          <w:b w:val="0"/>
          <w:i w:val="0"/>
          <w:sz w:val="24"/>
        </w:rPr>
        <w:t>。这个“工序清单”就是主循环体——先列清单再写码，依然是好习惯。</w:t>
      </w:r>
    </w:p>
    <w:p w14:paraId="0FDA0E0D">
      <w:pPr>
        <w:spacing w:after="120" w:line="312" w:lineRule="auto"/>
        <w:jc w:val="both"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12D4F560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0x82.2 完整程序</w:t>
      </w:r>
    </w:p>
    <w:p w14:paraId="5FD4DBB1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x = 20</w:t>
      </w:r>
    </w:p>
    <w:p w14:paraId="7BCAA35B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y = 20</w:t>
      </w:r>
    </w:p>
    <w:p w14:paraId="61AF4067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dx = 3</w:t>
      </w:r>
    </w:p>
    <w:p w14:paraId="6F651D85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40 dy = 2</w:t>
      </w:r>
    </w:p>
    <w:p w14:paraId="361D55E6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50 s = 0</w:t>
      </w:r>
    </w:p>
    <w:p w14:paraId="0D808198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60 while 1</w:t>
      </w:r>
    </w:p>
    <w:p w14:paraId="758EFECB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70   clear</w:t>
      </w:r>
    </w:p>
    <w:p w14:paraId="1EFB2EFF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80   color 200, 200, 200</w:t>
      </w:r>
    </w:p>
    <w:p w14:paraId="530F0B8F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90   for i = 1 to 30</w:t>
      </w:r>
    </w:p>
    <w:p w14:paraId="313055E9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100    pixel rnd(0, 479), rnd(0, 319)</w:t>
      </w:r>
    </w:p>
    <w:p w14:paraId="5DC46B0C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110  next i</w:t>
      </w:r>
    </w:p>
    <w:p w14:paraId="0994F5D7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120  color 255, 220, 0</w:t>
      </w:r>
    </w:p>
    <w:p w14:paraId="171719D5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130  circle x, y, 5</w:t>
      </w:r>
    </w:p>
    <w:p w14:paraId="6AC25FA2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140  x = x + dx</w:t>
      </w:r>
    </w:p>
    <w:p w14:paraId="12BF470A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150  y = y + dy</w:t>
      </w:r>
    </w:p>
    <w:p w14:paraId="18EE9251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160  if x &gt; 475 then dx = 0 - dx</w:t>
      </w:r>
    </w:p>
    <w:p w14:paraId="690386E3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170  if x &lt; 5 then dx = 0 - dx</w:t>
      </w:r>
    </w:p>
    <w:p w14:paraId="7B582EF8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180  if y &gt; 315 then dy = 0 - dy</w:t>
      </w:r>
    </w:p>
    <w:p w14:paraId="74E7DAD8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190  if y &lt; 5 then dy = 0 - dy</w:t>
      </w:r>
    </w:p>
    <w:p w14:paraId="6CCE2665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200  wait(50)</w:t>
      </w:r>
    </w:p>
    <w:p w14:paraId="195C68D3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220 wend</w:t>
      </w:r>
    </w:p>
    <w:p w14:paraId="21315663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230 end</w:t>
      </w:r>
    </w:p>
    <w:p w14:paraId="4DF6DDBD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03F62FB4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0x82.3 讲解与细节</w:t>
      </w:r>
    </w:p>
    <w:p w14:paraId="791041B4">
      <w:pPr>
        <w:pStyle w:val="16"/>
        <w:spacing w:after="60" w:line="300" w:lineRule="auto"/>
      </w:pPr>
      <w:r>
        <w:rPr>
          <w:rFonts w:ascii="微软雅黑" w:hAnsi="微软雅黑" w:eastAsia="微软雅黑"/>
          <w:b/>
          <w:i w:val="0"/>
          <w:sz w:val="24"/>
        </w:rPr>
        <w:t>70 行 clear</w:t>
      </w:r>
      <w:r>
        <w:rPr>
          <w:rFonts w:ascii="微软雅黑" w:hAnsi="微软雅黑" w:eastAsia="微软雅黑"/>
          <w:b w:val="0"/>
          <w:i w:val="0"/>
          <w:sz w:val="24"/>
        </w:rPr>
        <w:t>：每帧全清——星星每帧重撒（位置每帧随机变），产生“星星闪烁”效果，一举两得。</w:t>
      </w:r>
    </w:p>
    <w:p w14:paraId="2AC32180">
      <w:pPr>
        <w:pStyle w:val="16"/>
        <w:spacing w:after="60" w:line="300" w:lineRule="auto"/>
      </w:pPr>
      <w:r>
        <w:rPr>
          <w:rFonts w:ascii="微软雅黑" w:hAnsi="微软雅黑" w:eastAsia="微软雅黑"/>
          <w:b/>
          <w:i w:val="0"/>
          <w:sz w:val="24"/>
        </w:rPr>
        <w:t>80~110 行</w:t>
      </w:r>
      <w:r>
        <w:rPr>
          <w:rFonts w:ascii="微软雅黑" w:hAnsi="微软雅黑" w:eastAsia="微软雅黑"/>
          <w:b w:val="0"/>
          <w:i w:val="0"/>
          <w:sz w:val="24"/>
        </w:rPr>
        <w:t xml:space="preserve">：灰色画笔撒 30 颗星。坐标用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rnd(0, 479)</w:t>
      </w:r>
      <w:r>
        <w:rPr>
          <w:rFonts w:ascii="微软雅黑" w:hAnsi="微软雅黑" w:eastAsia="微软雅黑"/>
          <w:b w:val="0"/>
          <w:i w:val="0"/>
          <w:sz w:val="24"/>
        </w:rPr>
        <w:t xml:space="preserve"> /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rnd(0, 319)</w:t>
      </w:r>
      <w:r>
        <w:rPr>
          <w:rFonts w:ascii="微软雅黑" w:hAnsi="微软雅黑" w:eastAsia="微软雅黑"/>
          <w:b w:val="0"/>
          <w:i w:val="0"/>
          <w:sz w:val="24"/>
        </w:rPr>
        <w:t xml:space="preserve"> 落在整个屏幕——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rnd(a, b)</w:t>
      </w:r>
      <w:r>
        <w:rPr>
          <w:rFonts w:ascii="微软雅黑" w:hAnsi="微软雅黑" w:eastAsia="微软雅黑"/>
          <w:b w:val="0"/>
          <w:i w:val="0"/>
          <w:sz w:val="24"/>
        </w:rPr>
        <w:t xml:space="preserve"> 从 0 开始一样好使。</w:t>
      </w:r>
    </w:p>
    <w:p w14:paraId="431A1B7B">
      <w:pPr>
        <w:pStyle w:val="16"/>
        <w:spacing w:after="60" w:line="300" w:lineRule="auto"/>
      </w:pPr>
      <w:r>
        <w:rPr>
          <w:rFonts w:ascii="微软雅黑" w:hAnsi="微软雅黑" w:eastAsia="微软雅黑"/>
          <w:b/>
          <w:i w:val="0"/>
          <w:sz w:val="24"/>
        </w:rPr>
        <w:t>120~130 行</w:t>
      </w:r>
      <w:r>
        <w:rPr>
          <w:rFonts w:ascii="微软雅黑" w:hAnsi="微软雅黑" w:eastAsia="微软雅黑"/>
          <w:b w:val="0"/>
          <w:i w:val="0"/>
          <w:sz w:val="24"/>
        </w:rPr>
        <w:t>：黄色画球。</w:t>
      </w:r>
      <w:r>
        <w:rPr>
          <w:rFonts w:ascii="微软雅黑" w:hAnsi="微软雅黑" w:eastAsia="微软雅黑"/>
          <w:b/>
          <w:i w:val="0"/>
          <w:sz w:val="24"/>
        </w:rPr>
        <w:t>画笔颜色管理</w:t>
      </w:r>
      <w:r>
        <w:rPr>
          <w:rFonts w:ascii="微软雅黑" w:hAnsi="微软雅黑" w:eastAsia="微软雅黑"/>
          <w:b w:val="0"/>
          <w:i w:val="0"/>
          <w:sz w:val="24"/>
        </w:rPr>
        <w:t>：每层画前先 color，层次感靠颜色切换。</w:t>
      </w:r>
    </w:p>
    <w:p w14:paraId="7ACEDD1E">
      <w:pPr>
        <w:pStyle w:val="16"/>
        <w:spacing w:after="60" w:line="300" w:lineRule="auto"/>
      </w:pPr>
      <w:r>
        <w:rPr>
          <w:rFonts w:ascii="微软雅黑" w:hAnsi="微软雅黑" w:eastAsia="微软雅黑"/>
          <w:b/>
          <w:i w:val="0"/>
          <w:sz w:val="24"/>
        </w:rPr>
        <w:t>140~190 行</w:t>
      </w:r>
      <w:r>
        <w:rPr>
          <w:rFonts w:ascii="微软雅黑" w:hAnsi="微软雅黑" w:eastAsia="微软雅黑"/>
          <w:b w:val="0"/>
          <w:i w:val="0"/>
          <w:sz w:val="24"/>
        </w:rPr>
        <w:t>：位置更新 + 撞墙调头，0x41 原封不动搬来——</w:t>
      </w:r>
      <w:r>
        <w:rPr>
          <w:rFonts w:ascii="微软雅黑" w:hAnsi="微软雅黑" w:eastAsia="微软雅黑"/>
          <w:b/>
          <w:i w:val="0"/>
          <w:sz w:val="24"/>
        </w:rPr>
        <w:t>写好的骨架就该这么复用</w:t>
      </w:r>
      <w:r>
        <w:rPr>
          <w:rFonts w:ascii="微软雅黑" w:hAnsi="微软雅黑" w:eastAsia="微软雅黑"/>
          <w:b w:val="0"/>
          <w:i w:val="0"/>
          <w:sz w:val="24"/>
        </w:rPr>
        <w:t>。</w:t>
      </w:r>
    </w:p>
    <w:p w14:paraId="302DE921">
      <w:pPr>
        <w:pStyle w:val="16"/>
        <w:spacing w:after="60" w:line="300" w:lineRule="auto"/>
      </w:pPr>
      <w:r>
        <w:rPr>
          <w:rFonts w:ascii="微软雅黑" w:hAnsi="微软雅黑" w:eastAsia="微软雅黑"/>
          <w:b/>
          <w:i w:val="0"/>
          <w:sz w:val="24"/>
        </w:rPr>
        <w:t>200 行 wait：每帧延时。嫌快改大、嫌慢改小。</w:t>
      </w:r>
    </w:p>
    <w:p w14:paraId="5C230268">
      <w:pPr>
        <w:pStyle w:val="16"/>
        <w:spacing w:after="60" w:line="300" w:lineRule="auto"/>
      </w:pPr>
      <w:r>
        <w:rPr>
          <w:rFonts w:ascii="微软雅黑" w:hAnsi="微软雅黑" w:eastAsia="微软雅黑"/>
          <w:b/>
          <w:i w:val="0"/>
          <w:sz w:val="24"/>
        </w:rPr>
        <w:t>50 行的 s</w:t>
      </w:r>
      <w:r>
        <w:rPr>
          <w:rFonts w:ascii="微软雅黑" w:hAnsi="微软雅黑" w:eastAsia="微软雅黑"/>
          <w:b w:val="0"/>
          <w:i w:val="0"/>
          <w:sz w:val="24"/>
        </w:rPr>
        <w:t>：留了个计次器没用——改造练习会用到，先占位。</w:t>
      </w:r>
    </w:p>
    <w:p w14:paraId="079545FB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7E75F8C5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0x82.4 上机后的改造练习</w:t>
      </w:r>
    </w:p>
    <w:p w14:paraId="05D6A61A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改造 1</w:t>
      </w:r>
      <w:r>
        <w:rPr>
          <w:rFonts w:ascii="微软雅黑" w:hAnsi="微软雅黑" w:eastAsia="微软雅黑"/>
          <w:b w:val="0"/>
          <w:i w:val="0"/>
          <w:sz w:val="24"/>
        </w:rPr>
        <w:t>：球带“运动轨迹残影”——不清屏，改用黑 fill 在旧位置抹掉球再画新位置。</w:t>
      </w:r>
    </w:p>
    <w:tbl>
      <w:tblPr>
        <w:tblStyle w:val="32"/>
        <w:tblW w:w="0" w:type="auto"/>
        <w:jc w:val="center"/>
        <w:tblLayout w:type="fixed"/>
        <w:tblCellMar>
          <w:top w:w="40" w:type="dxa"/>
          <w:left w:w="144" w:type="dxa"/>
          <w:bottom w:w="40" w:type="dxa"/>
          <w:right w:w="144" w:type="dxa"/>
        </w:tblCellMar>
      </w:tblPr>
      <w:tblGrid>
        <w:gridCol w:w="9406"/>
      </w:tblGrid>
      <w:tr w14:paraId="272D10D3">
        <w:tblPrEx>
          <w:tblCellMar>
            <w:top w:w="40" w:type="dxa"/>
            <w:left w:w="144" w:type="dxa"/>
            <w:bottom w:w="40" w:type="dxa"/>
            <w:right w:w="144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7E5F277A">
            <w:pPr>
              <w:spacing w:after="8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 xml:space="preserve">提示：把 clear 换成 </w:t>
            </w:r>
            <w:r>
              <w:rPr>
                <w:rStyle w:val="165"/>
                <w:rFonts w:ascii="Consolas" w:hAnsi="Consolas" w:eastAsia="微软雅黑"/>
                <w:b w:val="0"/>
                <w:i w:val="0"/>
                <w:sz w:val="22"/>
              </w:rPr>
              <w:t>color 0,0,0 : fill x - 6, y - 6, 12, 12</w:t>
            </w: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（抹旧），但星星就不能重撒了——改成开场撒一次星星、之后只抹球画球。参考思路：</w:t>
            </w:r>
          </w:p>
          <w:p w14:paraId="5053D954">
            <w:pPr>
              <w:spacing w:after="80" w:line="288" w:lineRule="auto"/>
            </w:pPr>
          </w:p>
          <w:p w14:paraId="5BB3EA61">
            <w:pPr>
              <w:spacing w:after="8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60 color 200, 200, 200</w:t>
            </w: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70 for i = 1 to 30</w:t>
            </w: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80   pixel rnd(0, 479), rnd(0, 319)</w:t>
            </w: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90 next i</w:t>
            </w: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100 while 1</w:t>
            </w: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110   color 0, 0, 0</w:t>
            </w: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120   fill x - 6, y - 6, 12, 12</w:t>
            </w: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130   color 255, 220, 0</w:t>
            </w: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140   circle x, y, 5</w:t>
            </w: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150   x = x + dx</w:t>
            </w: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...(后续同前)</w:t>
            </w:r>
          </w:p>
          <w:p w14:paraId="3E03464C">
            <w:pPr>
              <w:spacing w:after="80" w:line="288" w:lineRule="auto"/>
            </w:pPr>
          </w:p>
          <w:p w14:paraId="5D4948F6">
            <w:pPr>
              <w:spacing w:after="8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（先撒星后进循环——循环外只干一次的事就放循环外。）</w:t>
            </w:r>
          </w:p>
        </w:tc>
      </w:tr>
    </w:tbl>
    <w:p w14:paraId="330AD3FB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改造 2</w:t>
      </w:r>
      <w:r>
        <w:rPr>
          <w:rFonts w:ascii="微软雅黑" w:hAnsi="微软雅黑" w:eastAsia="微软雅黑"/>
          <w:b w:val="0"/>
          <w:i w:val="0"/>
          <w:sz w:val="24"/>
        </w:rPr>
        <w:t>：加第二颗球（红），两球独立速度独立弹跳。</w:t>
      </w:r>
    </w:p>
    <w:tbl>
      <w:tblPr>
        <w:tblStyle w:val="32"/>
        <w:tblW w:w="0" w:type="auto"/>
        <w:jc w:val="center"/>
        <w:tblLayout w:type="fixed"/>
        <w:tblCellMar>
          <w:top w:w="40" w:type="dxa"/>
          <w:left w:w="144" w:type="dxa"/>
          <w:bottom w:w="40" w:type="dxa"/>
          <w:right w:w="144" w:type="dxa"/>
        </w:tblCellMar>
      </w:tblPr>
      <w:tblGrid>
        <w:gridCol w:w="9406"/>
      </w:tblGrid>
      <w:tr w14:paraId="7F819547">
        <w:tblPrEx>
          <w:tblCellMar>
            <w:top w:w="40" w:type="dxa"/>
            <w:left w:w="144" w:type="dxa"/>
            <w:bottom w:w="40" w:type="dxa"/>
            <w:right w:w="144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5D288A28">
            <w:pPr>
              <w:spacing w:after="8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提示：再开 x2、y2、dx2、dy2 四个变量，同款两行更新 + 四行撞墙。变量一多你会发现“起名的艺术”——s1、b1x、b2x 这类前缀命名这时候开始有用了。</w:t>
            </w:r>
          </w:p>
        </w:tc>
      </w:tr>
    </w:tbl>
    <w:p w14:paraId="4FE07AF4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改造 3</w:t>
      </w:r>
      <w:r>
        <w:rPr>
          <w:rFonts w:ascii="微软雅黑" w:hAnsi="微软雅黑" w:eastAsia="微软雅黑"/>
          <w:b w:val="0"/>
          <w:i w:val="0"/>
          <w:sz w:val="24"/>
        </w:rPr>
        <w:t>：用上 50 行的 s——每 100 帧换一次球色（比如按 s 轮换三色）。</w:t>
      </w:r>
    </w:p>
    <w:tbl>
      <w:tblPr>
        <w:tblStyle w:val="32"/>
        <w:tblW w:w="0" w:type="auto"/>
        <w:jc w:val="center"/>
        <w:tblLayout w:type="fixed"/>
        <w:tblCellMar>
          <w:top w:w="40" w:type="dxa"/>
          <w:left w:w="144" w:type="dxa"/>
          <w:bottom w:w="40" w:type="dxa"/>
          <w:right w:w="144" w:type="dxa"/>
        </w:tblCellMar>
      </w:tblPr>
      <w:tblGrid>
        <w:gridCol w:w="9406"/>
      </w:tblGrid>
      <w:tr w14:paraId="4D8B5C0D">
        <w:tblPrEx>
          <w:tblCellMar>
            <w:top w:w="40" w:type="dxa"/>
            <w:left w:w="144" w:type="dxa"/>
            <w:bottom w:w="40" w:type="dxa"/>
            <w:right w:w="144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39CF5B8E">
            <w:pPr>
              <w:spacing w:after="8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提示：s = s + 1 每帧加一；</w:t>
            </w:r>
            <w:r>
              <w:rPr>
                <w:rStyle w:val="165"/>
                <w:rFonts w:ascii="Consolas" w:hAnsi="Consolas" w:eastAsia="微软雅黑"/>
                <w:b w:val="0"/>
                <w:i w:val="0"/>
                <w:sz w:val="22"/>
              </w:rPr>
              <w:t>if s mod 300 &lt; 100 then color 255,220,0 else if s mod 300 &lt; 200 then ...</w:t>
            </w: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（0x12.7 的 mod，正数取余随被除数符号，正好轮换）。</w:t>
            </w:r>
          </w:p>
        </w:tc>
      </w:tr>
    </w:tbl>
    <w:p w14:paraId="7FFCEB6B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516937E2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423E4C6E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355C6FDF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14585AA3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本章小结</w:t>
      </w:r>
    </w:p>
    <w:p w14:paraId="254BD0C9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>多层画面 = 每帧按“背景 → 前景”顺序画。</w:t>
      </w:r>
    </w:p>
    <w:p w14:paraId="089733F6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>每帧重撒随机星 = 闪烁特效（清屏的副产品利用）。</w:t>
      </w:r>
    </w:p>
    <w:p w14:paraId="4A105B0C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>局部重绘（抹旧画新）替代全屏 clear，是动画进阶技法。</w:t>
      </w:r>
    </w:p>
    <w:p w14:paraId="55659121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>变量多起来，前缀命名（b1x、b2x）救你的命。</w:t>
      </w:r>
    </w:p>
    <w:p w14:paraId="1842A16B">
      <w:pPr>
        <w:pStyle w:val="3"/>
        <w:keepNext/>
      </w:pPr>
      <w:r>
        <w:rPr>
          <w:rFonts w:ascii="微软雅黑" w:hAnsi="微软雅黑" w:eastAsia="微软雅黑"/>
          <w:b/>
          <w:i w:val="0"/>
          <w:color w:val="000000"/>
          <w:sz w:val="32"/>
        </w:rPr>
        <w:t>0x83 综合项目三：网络小报</w:t>
      </w:r>
    </w:p>
    <w:p w14:paraId="43072075">
      <w:pPr>
        <w:spacing w:after="120" w:line="312" w:lineRule="auto"/>
        <w:jc w:val="both"/>
        <w:rPr>
          <w:rFonts w:ascii="微软雅黑" w:hAnsi="微软雅黑" w:eastAsia="微软雅黑"/>
          <w:b w:val="0"/>
          <w:i w:val="0"/>
          <w:sz w:val="24"/>
        </w:rPr>
      </w:pPr>
      <w:r>
        <w:rPr>
          <w:rFonts w:ascii="微软雅黑" w:hAnsi="微软雅黑" w:eastAsia="微软雅黑"/>
          <w:b w:val="0"/>
          <w:i w:val="0"/>
          <w:sz w:val="24"/>
        </w:rPr>
        <w:t>你好！毕业项目三：</w:t>
      </w:r>
      <w:r>
        <w:rPr>
          <w:rFonts w:ascii="微软雅黑" w:hAnsi="微软雅黑" w:eastAsia="微软雅黑"/>
          <w:b/>
          <w:i w:val="0"/>
          <w:sz w:val="24"/>
        </w:rPr>
        <w:t>网络小报</w:t>
      </w:r>
      <w:r>
        <w:rPr>
          <w:rFonts w:ascii="微软雅黑" w:hAnsi="微软雅黑" w:eastAsia="微软雅黑"/>
          <w:b w:val="0"/>
          <w:i w:val="0"/>
          <w:sz w:val="24"/>
        </w:rPr>
        <w:t>——连上 WiFi，从服务器拉一段今日小报文本，屏幕排版显示；断网、坏接口都有体面的处理。这是0x61 的毕业考，也是将来“畅聊”客户端的雏形。</w:t>
      </w:r>
    </w:p>
    <w:p w14:paraId="4029515C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0x83.1 设计拆解</w:t>
      </w:r>
    </w:p>
    <w:p w14:paraId="4B732256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工序清单：</w:t>
      </w:r>
    </w:p>
    <w:p w14:paraId="0EBC2D97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1. 连 WiFi（带计数超时）；</w:t>
      </w:r>
    </w:p>
    <w:p w14:paraId="597DDCAB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2. httpget 拉文本；</w:t>
      </w:r>
    </w:p>
    <w:p w14:paraId="13E623C8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3. httpstat 验货（非 200 报错退出）；</w:t>
      </w:r>
    </w:p>
    <w:p w14:paraId="236FBEBA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4. 把响应体排版画到屏幕（text 分行）；</w:t>
      </w:r>
    </w:p>
    <w:p w14:paraId="43DC501A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5. 结束。</w:t>
      </w:r>
    </w:p>
    <w:p w14:paraId="5EA93149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三个出口：超时、HTTP 错、成功——每个出口都要“体面”（有提示、能收尾），这是职业程序和练习程序的分水岭。</w:t>
      </w:r>
    </w:p>
    <w:p w14:paraId="07D83708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59BE8C73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0x83.2 完整程序</w:t>
      </w:r>
    </w:p>
    <w:p w14:paraId="0071C385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 print "waiting wifi..."</w:t>
      </w:r>
    </w:p>
    <w:p w14:paraId="05ED949F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20 t = 0</w:t>
      </w:r>
    </w:p>
    <w:p w14:paraId="5DB4EC21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30 while wifistat() = 0</w:t>
      </w:r>
    </w:p>
    <w:p w14:paraId="10AA5F90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40   t = t + 1</w:t>
      </w:r>
    </w:p>
    <w:p w14:paraId="20450A58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50   if t &gt; 50000 then print "wifi timeout" : end</w:t>
      </w:r>
    </w:p>
    <w:p w14:paraId="6528291E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60 wend</w:t>
      </w:r>
    </w:p>
    <w:p w14:paraId="427C09D2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70 httpget "http://192.168.1.100/news.txt", r$</w:t>
      </w:r>
    </w:p>
    <w:p w14:paraId="59DB9927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80 if httpstat() &lt;&gt; 200 then print "http err "; httpstat() : end</w:t>
      </w:r>
    </w:p>
    <w:p w14:paraId="7E3502DF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90 color 0, 255, 120</w:t>
      </w:r>
    </w:p>
    <w:p w14:paraId="718A56E1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100 clear</w:t>
      </w:r>
    </w:p>
    <w:p w14:paraId="72EE7667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110 text 10, 10, "== DAILY =="</w:t>
      </w:r>
    </w:p>
    <w:p w14:paraId="0721E14D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120 text 10, 40, left$(r$, 30)</w:t>
      </w:r>
    </w:p>
    <w:p w14:paraId="11BAED7B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130 text 10, 60, mid$(r$, 31, 30)</w:t>
      </w:r>
    </w:p>
    <w:p w14:paraId="58F0107A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140 text 10, 80, mid$(r$, 61, 30)</w:t>
      </w:r>
    </w:p>
    <w:p w14:paraId="29CA6EA6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150 text 10, 120, "done."</w:t>
      </w:r>
    </w:p>
    <w:p w14:paraId="032472B9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</w:pPr>
      <w:r>
        <w:rPr>
          <w:rFonts w:ascii="Consolas" w:hAnsi="Consolas" w:eastAsia="微软雅黑"/>
          <w:b w:val="0"/>
          <w:i w:val="0"/>
          <w:sz w:val="20"/>
        </w:rPr>
        <w:t>160 end</w:t>
      </w:r>
    </w:p>
    <w:p w14:paraId="0079BD0C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2A84897B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0x83.3 讲解与细节</w:t>
      </w:r>
    </w:p>
    <w:p w14:paraId="2D3D5BC5">
      <w:pPr>
        <w:pStyle w:val="16"/>
        <w:spacing w:after="60" w:line="300" w:lineRule="auto"/>
      </w:pPr>
      <w:r>
        <w:rPr>
          <w:rFonts w:ascii="微软雅黑" w:hAnsi="微软雅黑" w:eastAsia="微软雅黑"/>
          <w:b/>
          <w:i w:val="0"/>
          <w:sz w:val="24"/>
        </w:rPr>
        <w:t>10 行</w:t>
      </w:r>
      <w:r>
        <w:rPr>
          <w:rFonts w:ascii="微软雅黑" w:hAnsi="微软雅黑" w:eastAsia="微软雅黑"/>
          <w:b w:val="0"/>
          <w:i w:val="0"/>
          <w:sz w:val="24"/>
        </w:rPr>
        <w:t>：先打提示再等网——凡是要等的操作，先告诉用户“在忙”，别让人以为死机。这条叫“</w:t>
      </w:r>
      <w:r>
        <w:rPr>
          <w:rFonts w:ascii="微软雅黑" w:hAnsi="微软雅黑" w:eastAsia="微软雅黑"/>
          <w:b/>
          <w:i w:val="0"/>
          <w:sz w:val="24"/>
        </w:rPr>
        <w:t>别让用户干等</w:t>
      </w:r>
      <w:r>
        <w:rPr>
          <w:rFonts w:ascii="微软雅黑" w:hAnsi="微软雅黑" w:eastAsia="微软雅黑"/>
          <w:b w:val="0"/>
          <w:i w:val="0"/>
          <w:sz w:val="24"/>
        </w:rPr>
        <w:t>“原则。</w:t>
      </w:r>
    </w:p>
    <w:p w14:paraId="70CD4EAF">
      <w:pPr>
        <w:pStyle w:val="16"/>
        <w:spacing w:after="60" w:line="300" w:lineRule="auto"/>
      </w:pPr>
      <w:r>
        <w:rPr>
          <w:rFonts w:ascii="微软雅黑" w:hAnsi="微软雅黑" w:eastAsia="微软雅黑"/>
          <w:b/>
          <w:i w:val="0"/>
          <w:sz w:val="24"/>
        </w:rPr>
        <w:t>20~60 行</w:t>
      </w:r>
      <w:r>
        <w:rPr>
          <w:rFonts w:ascii="微软雅黑" w:hAnsi="微软雅黑" w:eastAsia="微软雅黑"/>
          <w:b w:val="0"/>
          <w:i w:val="0"/>
          <w:sz w:val="24"/>
        </w:rPr>
        <w:t xml:space="preserve">：计数超时等连接（0x22 骨架第三次上岗）。WiFi 由系统设置连好，程序只等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wifistat()</w:t>
      </w:r>
      <w:r>
        <w:rPr>
          <w:rFonts w:ascii="微软雅黑" w:hAnsi="微软雅黑" w:eastAsia="微软雅黑"/>
          <w:b w:val="0"/>
          <w:i w:val="0"/>
          <w:sz w:val="24"/>
        </w:rPr>
        <w:t xml:space="preserve"> 变 1。</w:t>
      </w:r>
      <w:r>
        <w:rPr>
          <w:rFonts w:ascii="微软雅黑" w:hAnsi="微软雅黑" w:eastAsia="微软雅黑"/>
          <w:b/>
          <w:i w:val="0"/>
          <w:sz w:val="24"/>
        </w:rPr>
        <w:t>骨架复用率是检验你学没学会的标尺</w:t>
      </w:r>
      <w:r>
        <w:rPr>
          <w:rFonts w:ascii="微软雅黑" w:hAnsi="微软雅黑" w:eastAsia="微软雅黑"/>
          <w:b w:val="0"/>
          <w:i w:val="0"/>
          <w:sz w:val="24"/>
        </w:rPr>
        <w:t>。</w:t>
      </w:r>
    </w:p>
    <w:p w14:paraId="782E8B33">
      <w:pPr>
        <w:pStyle w:val="16"/>
        <w:spacing w:after="60" w:line="300" w:lineRule="auto"/>
      </w:pPr>
      <w:r>
        <w:rPr>
          <w:rFonts w:ascii="微软雅黑" w:hAnsi="微软雅黑" w:eastAsia="微软雅黑"/>
          <w:b/>
          <w:i w:val="0"/>
          <w:sz w:val="24"/>
        </w:rPr>
        <w:t>80 行</w:t>
      </w:r>
      <w:r>
        <w:rPr>
          <w:rFonts w:ascii="微软雅黑" w:hAnsi="微软雅黑" w:eastAsia="微软雅黑"/>
          <w:b w:val="0"/>
          <w:i w:val="0"/>
          <w:sz w:val="24"/>
        </w:rPr>
        <w:t>：验货。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&lt;&gt; 200</w:t>
      </w:r>
      <w:r>
        <w:rPr>
          <w:rFonts w:ascii="微软雅黑" w:hAnsi="微软雅黑" w:eastAsia="微软雅黑"/>
          <w:b w:val="0"/>
          <w:i w:val="0"/>
          <w:sz w:val="24"/>
        </w:rPr>
        <w:t xml:space="preserve"> 不对劲就报错码退出——错误码显示出来，排查时省一大截（是 404 还是 0？故事完全不同）。</w:t>
      </w:r>
    </w:p>
    <w:p w14:paraId="1AD3F286">
      <w:pPr>
        <w:pStyle w:val="16"/>
        <w:spacing w:after="60" w:line="300" w:lineRule="auto"/>
      </w:pPr>
      <w:r>
        <w:rPr>
          <w:rFonts w:ascii="微软雅黑" w:hAnsi="微软雅黑" w:eastAsia="微软雅黑"/>
          <w:b/>
          <w:i w:val="0"/>
          <w:sz w:val="24"/>
        </w:rPr>
        <w:t>110~140 行</w:t>
      </w:r>
      <w:r>
        <w:rPr>
          <w:rFonts w:ascii="微软雅黑" w:hAnsi="微软雅黑" w:eastAsia="微软雅黑"/>
          <w:b w:val="0"/>
          <w:i w:val="0"/>
          <w:sz w:val="24"/>
        </w:rPr>
        <w:t>：排版。响应体 r$ 当“30 字符一行”的报纸切三行显示。left$ 切首行、mid$ 切后续——0x31 切片三兄弟全部到场。切片按</w:t>
      </w:r>
      <w:r>
        <w:rPr>
          <w:rFonts w:ascii="微软雅黑" w:hAnsi="微软雅黑" w:eastAsia="微软雅黑"/>
          <w:b/>
          <w:i w:val="0"/>
          <w:sz w:val="24"/>
        </w:rPr>
        <w:t>字符</w:t>
      </w:r>
      <w:r>
        <w:rPr>
          <w:rFonts w:ascii="微软雅黑" w:hAnsi="微软雅黑" w:eastAsia="微软雅黑"/>
          <w:b w:val="0"/>
          <w:i w:val="0"/>
          <w:sz w:val="24"/>
        </w:rPr>
        <w:t>，中文也不会切出半个字。</w:t>
      </w:r>
    </w:p>
    <w:p w14:paraId="5C77FAC1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3DE55B7F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0x83.4 上机后的改造练习</w:t>
      </w:r>
    </w:p>
    <w:p w14:paraId="132CCC40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改造 1</w:t>
      </w:r>
      <w:r>
        <w:rPr>
          <w:rFonts w:ascii="微软雅黑" w:hAnsi="微软雅黑" w:eastAsia="微软雅黑"/>
          <w:b w:val="0"/>
          <w:i w:val="0"/>
          <w:sz w:val="24"/>
        </w:rPr>
        <w:t>：失败重试 3 次——把 httpget + 验货包成子程序，主流程 for 3 次调用。</w:t>
      </w:r>
    </w:p>
    <w:tbl>
      <w:tblPr>
        <w:tblStyle w:val="32"/>
        <w:tblW w:w="0" w:type="auto"/>
        <w:jc w:val="center"/>
        <w:tblLayout w:type="fixed"/>
        <w:tblCellMar>
          <w:top w:w="40" w:type="dxa"/>
          <w:left w:w="144" w:type="dxa"/>
          <w:bottom w:w="40" w:type="dxa"/>
          <w:right w:w="144" w:type="dxa"/>
        </w:tblCellMar>
      </w:tblPr>
      <w:tblGrid>
        <w:gridCol w:w="9406"/>
      </w:tblGrid>
      <w:tr w14:paraId="12566E38">
        <w:tblPrEx>
          <w:tblCellMar>
            <w:top w:w="40" w:type="dxa"/>
            <w:left w:w="144" w:type="dxa"/>
            <w:bottom w:w="40" w:type="dxa"/>
            <w:right w:w="144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59F309C8">
            <w:pPr>
              <w:spacing w:after="8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提示：子程序里判断成功就设旗子 ok=1，主循环查旗子决定停不停。</w:t>
            </w:r>
          </w:p>
        </w:tc>
      </w:tr>
    </w:tbl>
    <w:p w14:paraId="624CD34D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改造 2</w:t>
      </w:r>
      <w:r>
        <w:rPr>
          <w:rFonts w:ascii="微软雅黑" w:hAnsi="微软雅黑" w:eastAsia="微软雅黑"/>
          <w:b w:val="0"/>
          <w:i w:val="0"/>
          <w:sz w:val="24"/>
        </w:rPr>
        <w:t>：屏报轮播——拉回来的文本 10 秒一换行滚动。</w:t>
      </w:r>
    </w:p>
    <w:tbl>
      <w:tblPr>
        <w:tblStyle w:val="32"/>
        <w:tblW w:w="0" w:type="auto"/>
        <w:jc w:val="center"/>
        <w:tblLayout w:type="fixed"/>
        <w:tblCellMar>
          <w:top w:w="40" w:type="dxa"/>
          <w:left w:w="144" w:type="dxa"/>
          <w:bottom w:w="40" w:type="dxa"/>
          <w:right w:w="144" w:type="dxa"/>
        </w:tblCellMar>
      </w:tblPr>
      <w:tblGrid>
        <w:gridCol w:w="9406"/>
      </w:tblGrid>
      <w:tr w14:paraId="2CBC107D">
        <w:tblPrEx>
          <w:tblCellMar>
            <w:top w:w="40" w:type="dxa"/>
            <w:left w:w="144" w:type="dxa"/>
            <w:bottom w:w="40" w:type="dxa"/>
            <w:right w:w="144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1EDEF1E0">
            <w:pPr>
              <w:spacing w:after="8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提示：切片起点从 1、31、61 往后推，用变量 p 控制：</w:t>
            </w:r>
            <w:r>
              <w:rPr>
                <w:rStyle w:val="165"/>
                <w:rFonts w:ascii="Consolas" w:hAnsi="Consolas" w:eastAsia="微软雅黑"/>
                <w:b w:val="0"/>
                <w:i w:val="0"/>
                <w:sz w:val="22"/>
              </w:rPr>
              <w:t>text 10, 40, mid$(r$, p, 30)</w:t>
            </w: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；p = p + 30，外层 while 1 + `wait(100)`；p 超过 len(r$) 就归 1。</w:t>
            </w:r>
          </w:p>
        </w:tc>
      </w:tr>
    </w:tbl>
    <w:p w14:paraId="31C792D9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改造 3</w:t>
      </w:r>
      <w:r>
        <w:rPr>
          <w:rFonts w:ascii="微软雅黑" w:hAnsi="微软雅黑" w:eastAsia="微软雅黑"/>
          <w:b w:val="0"/>
          <w:i w:val="0"/>
          <w:sz w:val="24"/>
        </w:rPr>
        <w:t xml:space="preserve">（思考题）：把小报升级成“留言板”：掌机用 httppost 发一句话、httpget 拉全部留言显示。想想：服务器需要哪些接口？发的话怎么带上你的名字？（串拼接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n$ + ": " + msg$</w:t>
      </w:r>
      <w:r>
        <w:rPr>
          <w:rFonts w:ascii="微软雅黑" w:hAnsi="微软雅黑" w:eastAsia="微软雅黑"/>
          <w:b w:val="0"/>
          <w:i w:val="0"/>
          <w:sz w:val="24"/>
        </w:rPr>
        <w:t>。）——想完这个，你就已经设计出“畅聊”的掌机端原型了。它正是下一个大工程：多端聊天应用“畅聊”的起点。</w:t>
      </w:r>
    </w:p>
    <w:p w14:paraId="712B7FBA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658BC8AA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本章小结</w:t>
      </w:r>
    </w:p>
    <w:p w14:paraId="19806706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>网络程序三个体面出口：超时、HTTP 错、成功。</w:t>
      </w:r>
    </w:p>
    <w:p w14:paraId="08BC00F7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>先提示再等待；错误码要显示出来。</w:t>
      </w:r>
    </w:p>
    <w:p w14:paraId="20FA07D7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>文本排版 = left$/mid$ 按行宽切片（按字符切，中文安全）。</w:t>
      </w:r>
    </w:p>
    <w:p w14:paraId="4AA44705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>发 + 拉 = 聊天应用的原型。</w:t>
      </w:r>
    </w:p>
    <w:tbl>
      <w:tblPr>
        <w:tblStyle w:val="32"/>
        <w:tblW w:w="0" w:type="auto"/>
        <w:jc w:val="center"/>
        <w:tblLayout w:type="fixed"/>
        <w:tblCellMar>
          <w:top w:w="40" w:type="dxa"/>
          <w:left w:w="144" w:type="dxa"/>
          <w:bottom w:w="40" w:type="dxa"/>
          <w:right w:w="144" w:type="dxa"/>
        </w:tblCellMar>
      </w:tblPr>
      <w:tblGrid>
        <w:gridCol w:w="9406"/>
      </w:tblGrid>
      <w:tr w14:paraId="493D0D42">
        <w:tblPrEx>
          <w:tblCellMar>
            <w:top w:w="40" w:type="dxa"/>
            <w:left w:w="144" w:type="dxa"/>
            <w:bottom w:w="40" w:type="dxa"/>
            <w:right w:w="144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E0B84C" w:sz="4" w:space="0"/>
              <w:left w:val="single" w:color="E0B84C" w:sz="4" w:space="0"/>
              <w:bottom w:val="single" w:color="E0B84C" w:sz="4" w:space="0"/>
              <w:right w:val="single" w:color="E0B84C" w:sz="4" w:space="0"/>
            </w:tcBorders>
            <w:shd w:val="clear" w:color="auto" w:fill="FFF9E6"/>
            <w:vAlign w:val="center"/>
          </w:tcPr>
          <w:p w14:paraId="6653B59B">
            <w:pPr>
              <w:spacing w:after="80" w:line="288" w:lineRule="auto"/>
            </w:pPr>
            <w:r>
              <w:rPr>
                <w:rFonts w:ascii="微软雅黑" w:hAnsi="微软雅黑" w:eastAsia="微软雅黑"/>
                <w:b/>
                <w:i w:val="0"/>
                <w:sz w:val="22"/>
              </w:rPr>
              <w:t>彩蛋 E21：三个项目其实是一条路</w:t>
            </w:r>
          </w:p>
          <w:p w14:paraId="19879768">
            <w:pPr>
              <w:spacing w:after="8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回头看：0x81 猜数字练的是</w:t>
            </w:r>
            <w:r>
              <w:rPr>
                <w:rFonts w:ascii="微软雅黑" w:hAnsi="微软雅黑" w:eastAsia="微软雅黑"/>
                <w:b/>
                <w:i w:val="0"/>
                <w:sz w:val="22"/>
              </w:rPr>
              <w:t>逻辑</w:t>
            </w: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（分支 + 循环 + 随机），0x82 屏保练的是</w:t>
            </w:r>
            <w:r>
              <w:rPr>
                <w:rFonts w:ascii="微软雅黑" w:hAnsi="微软雅黑" w:eastAsia="微软雅黑"/>
                <w:b/>
                <w:i w:val="0"/>
                <w:sz w:val="22"/>
              </w:rPr>
              <w:t>画面</w:t>
            </w: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（坐标 + 动画 + 分层），0x83 小报练的是</w:t>
            </w:r>
            <w:r>
              <w:rPr>
                <w:rFonts w:ascii="微软雅黑" w:hAnsi="微软雅黑" w:eastAsia="微软雅黑"/>
                <w:b/>
                <w:i w:val="0"/>
                <w:sz w:val="22"/>
              </w:rPr>
              <w:t>联网</w:t>
            </w: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（状态 + 文本 + 排版）。逻辑、画面、网络——这三个词，其实就是“做一个能用的东西”的全部零件。你将来做的每一个正经程序（包括传闻中那款叫“畅聊”的聊天应用），拆开看，都只是这三样在组合。17 章学完的你，已经不是“会抄代码的人”，是“会拆程序的人”了——这俩差别很大。</w:t>
            </w:r>
          </w:p>
        </w:tc>
      </w:tr>
    </w:tbl>
    <w:p w14:paraId="57C546AD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650A4A01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4961A162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2C3A198F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4FA351C8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7585DD7F">
      <w:pPr>
        <w:spacing w:after="120" w:line="312" w:lineRule="auto"/>
        <w:jc w:val="both"/>
        <w:rPr>
          <w:rFonts w:ascii="微软雅黑" w:hAnsi="微软雅黑" w:eastAsia="微软雅黑"/>
          <w:b/>
          <w:i w:val="0"/>
          <w:sz w:val="24"/>
        </w:rPr>
      </w:pPr>
    </w:p>
    <w:p w14:paraId="5BBB59C8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毕业了。</w:t>
      </w:r>
      <w:r>
        <w:rPr>
          <w:rFonts w:ascii="微软雅黑" w:hAnsi="微软雅黑" w:eastAsia="微软雅黑"/>
          <w:b w:val="0"/>
          <w:i w:val="0"/>
          <w:sz w:val="24"/>
        </w:rPr>
        <w:t xml:space="preserve"> 17 章，你从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print "hello"</w:t>
      </w:r>
      <w:r>
        <w:rPr>
          <w:rFonts w:ascii="微软雅黑" w:hAnsi="微软雅黑" w:eastAsia="微软雅黑"/>
          <w:b w:val="0"/>
          <w:i w:val="0"/>
          <w:sz w:val="24"/>
        </w:rPr>
        <w:t xml:space="preserve"> 走到了联网客户端。接下来没有教材了——去写你自己的程序吧。卡住了就回翻对应章节，或者翻附录。祝玩得开心。</w:t>
      </w:r>
    </w:p>
    <w:p w14:paraId="213327BB">
      <w:pPr>
        <w:spacing w:after="120" w:line="312" w:lineRule="auto"/>
        <w:jc w:val="both"/>
      </w:pPr>
      <w:r>
        <w:rPr>
          <w:rFonts w:ascii="微软雅黑" w:hAnsi="微软雅黑" w:eastAsia="微软雅黑"/>
          <w:b/>
          <w:i w:val="0"/>
          <w:sz w:val="24"/>
        </w:rPr>
        <w:t>给未来某天的你</w:t>
      </w:r>
      <w:r>
        <w:rPr>
          <w:rFonts w:ascii="微软雅黑" w:hAnsi="微软雅黑" w:eastAsia="微软雅黑"/>
          <w:b w:val="0"/>
          <w:i w:val="0"/>
          <w:sz w:val="24"/>
        </w:rPr>
        <w:t>：如果有一天你翻回这本书，看到这里——那时候的你应该已经写出了很多自己的东西。这本书里教的每一条，都是当时的机器能给你的全部；而你后来会的那些，是你在它上面长出来的。机器会换代，BASIC 会老，但“从不懂到理解，从理解到成为”这条路不会。你走过的每一步，都算数。</w:t>
      </w:r>
    </w:p>
    <w:p w14:paraId="54C7BEA0">
      <w:pPr>
        <w:pStyle w:val="3"/>
        <w:keepNext/>
      </w:pPr>
      <w:r>
        <w:rPr>
          <w:rFonts w:ascii="微软雅黑" w:hAnsi="微软雅黑" w:eastAsia="微软雅黑"/>
          <w:b/>
          <w:i w:val="0"/>
          <w:color w:val="000000"/>
          <w:sz w:val="32"/>
        </w:rPr>
        <w:t>附录 A：语句总表</w:t>
      </w:r>
    </w:p>
    <w:p w14:paraId="0084950D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标准核心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9"/>
        <w:gridCol w:w="3761"/>
        <w:gridCol w:w="3573"/>
      </w:tblGrid>
      <w:tr w14:paraId="2FDB6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2069" w:type="dxa"/>
            <w:shd w:val="clear" w:color="auto" w:fill="D9D9D9"/>
            <w:vAlign w:val="center"/>
          </w:tcPr>
          <w:p w14:paraId="5FFC1A93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语句</w:t>
            </w:r>
          </w:p>
        </w:tc>
        <w:tc>
          <w:tcPr>
            <w:tcW w:w="3761" w:type="dxa"/>
            <w:shd w:val="clear" w:color="auto" w:fill="D9D9D9"/>
            <w:vAlign w:val="center"/>
          </w:tcPr>
          <w:p w14:paraId="040EE70C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写法</w:t>
            </w:r>
          </w:p>
        </w:tc>
        <w:tc>
          <w:tcPr>
            <w:tcW w:w="3573" w:type="dxa"/>
            <w:shd w:val="clear" w:color="auto" w:fill="D9D9D9"/>
            <w:vAlign w:val="center"/>
          </w:tcPr>
          <w:p w14:paraId="19BA1AF5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说明</w:t>
            </w:r>
          </w:p>
        </w:tc>
      </w:tr>
      <w:tr w14:paraId="444A2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vAlign w:val="center"/>
          </w:tcPr>
          <w:p w14:paraId="3C5EBE37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print</w:t>
            </w:r>
          </w:p>
        </w:tc>
        <w:tc>
          <w:tcPr>
            <w:tcW w:w="3761" w:type="dxa"/>
            <w:vAlign w:val="center"/>
          </w:tcPr>
          <w:p w14:paraId="76E2EE84">
            <w:pPr>
              <w:spacing w:after="40" w:line="276" w:lineRule="auto"/>
              <w:jc w:val="left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print "sum=";s</w:t>
            </w:r>
          </w:p>
        </w:tc>
        <w:tc>
          <w:tcPr>
            <w:tcW w:w="3573" w:type="dxa"/>
            <w:vAlign w:val="center"/>
          </w:tcPr>
          <w:p w14:paraId="70E3D309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输出；</w:t>
            </w: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;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 xml:space="preserve"> 紧排、</w:t>
            </w: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,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 xml:space="preserve"> 分开排</w:t>
            </w:r>
          </w:p>
        </w:tc>
      </w:tr>
      <w:tr w14:paraId="3B3FF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vAlign w:val="center"/>
          </w:tcPr>
          <w:p w14:paraId="3EDF8CAA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let</w:t>
            </w:r>
          </w:p>
        </w:tc>
        <w:tc>
          <w:tcPr>
            <w:tcW w:w="3761" w:type="dxa"/>
            <w:vAlign w:val="center"/>
          </w:tcPr>
          <w:p w14:paraId="68A77102">
            <w:pPr>
              <w:spacing w:after="40" w:line="276" w:lineRule="auto"/>
              <w:jc w:val="left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let x = 10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 xml:space="preserve"> / </w:t>
            </w: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x = 10</w:t>
            </w:r>
          </w:p>
        </w:tc>
        <w:tc>
          <w:tcPr>
            <w:tcW w:w="3573" w:type="dxa"/>
            <w:vAlign w:val="center"/>
          </w:tcPr>
          <w:p w14:paraId="1C7203D9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赋值；let 可省</w:t>
            </w:r>
          </w:p>
        </w:tc>
      </w:tr>
      <w:tr w14:paraId="5D919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vAlign w:val="center"/>
          </w:tcPr>
          <w:p w14:paraId="34959CFA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input</w:t>
            </w:r>
          </w:p>
        </w:tc>
        <w:tc>
          <w:tcPr>
            <w:tcW w:w="3761" w:type="dxa"/>
            <w:vAlign w:val="center"/>
          </w:tcPr>
          <w:p w14:paraId="25DB46C2">
            <w:pPr>
              <w:spacing w:after="40" w:line="276" w:lineRule="auto"/>
              <w:jc w:val="left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input x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 xml:space="preserve"> / </w:t>
            </w: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input a$</w:t>
            </w:r>
          </w:p>
        </w:tc>
        <w:tc>
          <w:tcPr>
            <w:tcW w:w="3573" w:type="dxa"/>
            <w:vAlign w:val="center"/>
          </w:tcPr>
          <w:p w14:paraId="0FD003EB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数值摇杆调、字符串键盘敲</w:t>
            </w:r>
          </w:p>
        </w:tc>
      </w:tr>
      <w:tr w14:paraId="30894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vAlign w:val="center"/>
          </w:tcPr>
          <w:p w14:paraId="5DC4DC10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if..then..else</w:t>
            </w:r>
          </w:p>
        </w:tc>
        <w:tc>
          <w:tcPr>
            <w:tcW w:w="3761" w:type="dxa"/>
            <w:vAlign w:val="center"/>
          </w:tcPr>
          <w:p w14:paraId="09E7BF90">
            <w:pPr>
              <w:spacing w:after="40" w:line="276" w:lineRule="auto"/>
              <w:jc w:val="left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if x&gt;0 then print "p" else print "n"</w:t>
            </w:r>
          </w:p>
        </w:tc>
        <w:tc>
          <w:tcPr>
            <w:tcW w:w="3573" w:type="dxa"/>
            <w:vAlign w:val="center"/>
          </w:tcPr>
          <w:p w14:paraId="323C15EC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独占一行；then 后纯数字=跳转</w:t>
            </w:r>
          </w:p>
        </w:tc>
      </w:tr>
      <w:tr w14:paraId="51AEF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vAlign w:val="center"/>
          </w:tcPr>
          <w:p w14:paraId="741692D1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for..next</w:t>
            </w:r>
          </w:p>
        </w:tc>
        <w:tc>
          <w:tcPr>
            <w:tcW w:w="3761" w:type="dxa"/>
            <w:vAlign w:val="center"/>
          </w:tcPr>
          <w:p w14:paraId="30074FF9">
            <w:pPr>
              <w:spacing w:after="40" w:line="276" w:lineRule="auto"/>
              <w:jc w:val="left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for i=1 to 10 step 2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 xml:space="preserve"> ... </w:t>
            </w: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next i</w:t>
            </w:r>
          </w:p>
        </w:tc>
        <w:tc>
          <w:tcPr>
            <w:tcW w:w="3573" w:type="dxa"/>
            <w:vAlign w:val="center"/>
          </w:tcPr>
          <w:p w14:paraId="2BAFD9CE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计数循环；step 默认 1；可嵌套</w:t>
            </w:r>
          </w:p>
        </w:tc>
      </w:tr>
      <w:tr w14:paraId="3E8C8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vAlign w:val="center"/>
          </w:tcPr>
          <w:p w14:paraId="162CA020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while..wend</w:t>
            </w:r>
          </w:p>
        </w:tc>
        <w:tc>
          <w:tcPr>
            <w:tcW w:w="3761" w:type="dxa"/>
            <w:vAlign w:val="center"/>
          </w:tcPr>
          <w:p w14:paraId="24FFD8A3">
            <w:pPr>
              <w:spacing w:after="40" w:line="276" w:lineRule="auto"/>
              <w:jc w:val="left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while x&lt;3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 xml:space="preserve"> ... </w:t>
            </w: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wend</w:t>
            </w:r>
          </w:p>
        </w:tc>
        <w:tc>
          <w:tcPr>
            <w:tcW w:w="3573" w:type="dxa"/>
            <w:vAlign w:val="center"/>
          </w:tcPr>
          <w:p w14:paraId="0E38007A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条件循环；可嵌套</w:t>
            </w:r>
          </w:p>
        </w:tc>
      </w:tr>
      <w:tr w14:paraId="001CB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vAlign w:val="center"/>
          </w:tcPr>
          <w:p w14:paraId="230B2385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goto</w:t>
            </w:r>
          </w:p>
        </w:tc>
        <w:tc>
          <w:tcPr>
            <w:tcW w:w="3761" w:type="dxa"/>
            <w:vAlign w:val="center"/>
          </w:tcPr>
          <w:p w14:paraId="58539FE3">
            <w:pPr>
              <w:spacing w:after="40" w:line="276" w:lineRule="auto"/>
              <w:jc w:val="left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goto 100</w:t>
            </w:r>
          </w:p>
        </w:tc>
        <w:tc>
          <w:tcPr>
            <w:tcW w:w="3573" w:type="dxa"/>
            <w:vAlign w:val="center"/>
          </w:tcPr>
          <w:p w14:paraId="038B501C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无条件跳转（半禁用，每轮提示）</w:t>
            </w:r>
          </w:p>
        </w:tc>
      </w:tr>
      <w:tr w14:paraId="65CF5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vAlign w:val="center"/>
          </w:tcPr>
          <w:p w14:paraId="7E7E40D0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gosub/return</w:t>
            </w:r>
          </w:p>
        </w:tc>
        <w:tc>
          <w:tcPr>
            <w:tcW w:w="3761" w:type="dxa"/>
            <w:vAlign w:val="center"/>
          </w:tcPr>
          <w:p w14:paraId="20650857">
            <w:pPr>
              <w:spacing w:after="40" w:line="276" w:lineRule="auto"/>
              <w:jc w:val="left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gosub 500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 xml:space="preserve"> ... </w:t>
            </w: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return</w:t>
            </w:r>
          </w:p>
        </w:tc>
        <w:tc>
          <w:tcPr>
            <w:tcW w:w="3573" w:type="dxa"/>
            <w:vAlign w:val="center"/>
          </w:tcPr>
          <w:p w14:paraId="6CCB3836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子程序；栈式可嵌套</w:t>
            </w:r>
          </w:p>
        </w:tc>
      </w:tr>
      <w:tr w14:paraId="109A7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vAlign w:val="center"/>
          </w:tcPr>
          <w:p w14:paraId="2C020364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end</w:t>
            </w:r>
          </w:p>
        </w:tc>
        <w:tc>
          <w:tcPr>
            <w:tcW w:w="3761" w:type="dxa"/>
            <w:vAlign w:val="center"/>
          </w:tcPr>
          <w:p w14:paraId="3540B9C8">
            <w:pPr>
              <w:spacing w:after="40" w:line="276" w:lineRule="auto"/>
              <w:jc w:val="left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end</w:t>
            </w:r>
          </w:p>
        </w:tc>
        <w:tc>
          <w:tcPr>
            <w:tcW w:w="3573" w:type="dxa"/>
            <w:vAlign w:val="center"/>
          </w:tcPr>
          <w:p w14:paraId="465AE405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结束程序</w:t>
            </w:r>
          </w:p>
        </w:tc>
      </w:tr>
      <w:tr w14:paraId="23E9D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vAlign w:val="center"/>
          </w:tcPr>
          <w:p w14:paraId="410A08B4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system</w:t>
            </w:r>
          </w:p>
        </w:tc>
        <w:tc>
          <w:tcPr>
            <w:tcW w:w="3761" w:type="dxa"/>
            <w:vAlign w:val="center"/>
          </w:tcPr>
          <w:p w14:paraId="01FBCF48">
            <w:pPr>
              <w:spacing w:after="40" w:line="276" w:lineRule="auto"/>
              <w:jc w:val="left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system "reboot"</w:t>
            </w:r>
          </w:p>
        </w:tc>
        <w:tc>
          <w:tcPr>
            <w:tcW w:w="3573" w:type="dxa"/>
            <w:vAlign w:val="center"/>
          </w:tcPr>
          <w:p w14:paraId="5F4EC2FC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重启</w:t>
            </w:r>
          </w:p>
        </w:tc>
      </w:tr>
      <w:tr w14:paraId="4561D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vAlign w:val="center"/>
          </w:tcPr>
          <w:p w14:paraId="1523A1D7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include</w:t>
            </w:r>
          </w:p>
        </w:tc>
        <w:tc>
          <w:tcPr>
            <w:tcW w:w="3761" w:type="dxa"/>
            <w:vAlign w:val="center"/>
          </w:tcPr>
          <w:p w14:paraId="64454720">
            <w:pPr>
              <w:spacing w:after="40" w:line="276" w:lineRule="auto"/>
              <w:jc w:val="left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include "lib.bas"</w:t>
            </w:r>
          </w:p>
        </w:tc>
        <w:tc>
          <w:tcPr>
            <w:tcW w:w="3573" w:type="dxa"/>
            <w:vAlign w:val="center"/>
          </w:tcPr>
          <w:p w14:paraId="4FDC6CC0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编译期合并，同号覆盖</w:t>
            </w:r>
          </w:p>
        </w:tc>
      </w:tr>
    </w:tbl>
    <w:p w14:paraId="3DFED311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绘图（屏幕 480×320，原点左上）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9"/>
        <w:gridCol w:w="3761"/>
        <w:gridCol w:w="3573"/>
      </w:tblGrid>
      <w:tr w14:paraId="03C2E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69" w:type="dxa"/>
            <w:shd w:val="clear" w:color="auto" w:fill="D9D9D9"/>
            <w:vAlign w:val="center"/>
          </w:tcPr>
          <w:p w14:paraId="75C2E745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语句</w:t>
            </w:r>
          </w:p>
        </w:tc>
        <w:tc>
          <w:tcPr>
            <w:tcW w:w="3761" w:type="dxa"/>
            <w:shd w:val="clear" w:color="auto" w:fill="D9D9D9"/>
            <w:vAlign w:val="center"/>
          </w:tcPr>
          <w:p w14:paraId="68497172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写法</w:t>
            </w:r>
          </w:p>
        </w:tc>
        <w:tc>
          <w:tcPr>
            <w:tcW w:w="3573" w:type="dxa"/>
            <w:shd w:val="clear" w:color="auto" w:fill="D9D9D9"/>
            <w:vAlign w:val="center"/>
          </w:tcPr>
          <w:p w14:paraId="4B443197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说明</w:t>
            </w:r>
          </w:p>
        </w:tc>
      </w:tr>
      <w:tr w14:paraId="67AEA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vAlign w:val="center"/>
          </w:tcPr>
          <w:p w14:paraId="382F5364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color</w:t>
            </w:r>
          </w:p>
        </w:tc>
        <w:tc>
          <w:tcPr>
            <w:tcW w:w="3761" w:type="dxa"/>
            <w:vAlign w:val="center"/>
          </w:tcPr>
          <w:p w14:paraId="1CF66036">
            <w:pPr>
              <w:spacing w:after="40" w:line="276" w:lineRule="auto"/>
              <w:jc w:val="left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color 255,0,0</w:t>
            </w:r>
          </w:p>
        </w:tc>
        <w:tc>
          <w:tcPr>
            <w:tcW w:w="3573" w:type="dxa"/>
            <w:vAlign w:val="center"/>
          </w:tcPr>
          <w:p w14:paraId="60372C31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前景色 R,G,B（0~255）</w:t>
            </w:r>
          </w:p>
        </w:tc>
      </w:tr>
      <w:tr w14:paraId="1227A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vAlign w:val="center"/>
          </w:tcPr>
          <w:p w14:paraId="4427F318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clear</w:t>
            </w:r>
          </w:p>
        </w:tc>
        <w:tc>
          <w:tcPr>
            <w:tcW w:w="3761" w:type="dxa"/>
            <w:vAlign w:val="center"/>
          </w:tcPr>
          <w:p w14:paraId="3E1788F9">
            <w:pPr>
              <w:spacing w:after="40" w:line="276" w:lineRule="auto"/>
              <w:jc w:val="left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clear</w:t>
            </w:r>
          </w:p>
        </w:tc>
        <w:tc>
          <w:tcPr>
            <w:tcW w:w="3573" w:type="dxa"/>
            <w:vAlign w:val="center"/>
          </w:tcPr>
          <w:p w14:paraId="5AD8066B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清屏（黑）</w:t>
            </w:r>
          </w:p>
        </w:tc>
      </w:tr>
      <w:tr w14:paraId="13490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vAlign w:val="center"/>
          </w:tcPr>
          <w:p w14:paraId="682E74A3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text</w:t>
            </w:r>
          </w:p>
        </w:tc>
        <w:tc>
          <w:tcPr>
            <w:tcW w:w="3761" w:type="dxa"/>
            <w:vAlign w:val="center"/>
          </w:tcPr>
          <w:p w14:paraId="1FCA0BAB">
            <w:pPr>
              <w:spacing w:after="40" w:line="276" w:lineRule="auto"/>
              <w:jc w:val="left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text 10,20,"hello"</w:t>
            </w:r>
          </w:p>
        </w:tc>
        <w:tc>
          <w:tcPr>
            <w:tcW w:w="3573" w:type="dxa"/>
            <w:vAlign w:val="center"/>
          </w:tcPr>
          <w:p w14:paraId="78F07526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(x,y) 画文本</w:t>
            </w:r>
          </w:p>
        </w:tc>
      </w:tr>
      <w:tr w14:paraId="1F0F4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vAlign w:val="center"/>
          </w:tcPr>
          <w:p w14:paraId="026E4616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pixel</w:t>
            </w:r>
          </w:p>
        </w:tc>
        <w:tc>
          <w:tcPr>
            <w:tcW w:w="3761" w:type="dxa"/>
            <w:vAlign w:val="center"/>
          </w:tcPr>
          <w:p w14:paraId="01B8A938">
            <w:pPr>
              <w:spacing w:after="40" w:line="276" w:lineRule="auto"/>
              <w:jc w:val="left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pixel 5,5</w:t>
            </w:r>
          </w:p>
        </w:tc>
        <w:tc>
          <w:tcPr>
            <w:tcW w:w="3573" w:type="dxa"/>
            <w:vAlign w:val="center"/>
          </w:tcPr>
          <w:p w14:paraId="23A62356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画 1 像素</w:t>
            </w:r>
          </w:p>
        </w:tc>
      </w:tr>
      <w:tr w14:paraId="73ADA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vAlign w:val="center"/>
          </w:tcPr>
          <w:p w14:paraId="0A1AE97C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line</w:t>
            </w:r>
          </w:p>
        </w:tc>
        <w:tc>
          <w:tcPr>
            <w:tcW w:w="3761" w:type="dxa"/>
            <w:vAlign w:val="center"/>
          </w:tcPr>
          <w:p w14:paraId="6CB42AB6">
            <w:pPr>
              <w:spacing w:after="40" w:line="276" w:lineRule="auto"/>
              <w:jc w:val="left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line 0,0,100,50</w:t>
            </w:r>
          </w:p>
        </w:tc>
        <w:tc>
          <w:tcPr>
            <w:tcW w:w="3573" w:type="dxa"/>
            <w:vAlign w:val="center"/>
          </w:tcPr>
          <w:p w14:paraId="38782924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线段</w:t>
            </w:r>
          </w:p>
        </w:tc>
      </w:tr>
      <w:tr w14:paraId="180B3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vAlign w:val="center"/>
          </w:tcPr>
          <w:p w14:paraId="69E8130E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rect</w:t>
            </w:r>
          </w:p>
        </w:tc>
        <w:tc>
          <w:tcPr>
            <w:tcW w:w="3761" w:type="dxa"/>
            <w:vAlign w:val="center"/>
          </w:tcPr>
          <w:p w14:paraId="381FD43F">
            <w:pPr>
              <w:spacing w:after="40" w:line="276" w:lineRule="auto"/>
              <w:jc w:val="left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rect 10,10,50,30</w:t>
            </w:r>
          </w:p>
        </w:tc>
        <w:tc>
          <w:tcPr>
            <w:tcW w:w="3573" w:type="dxa"/>
            <w:vAlign w:val="center"/>
          </w:tcPr>
          <w:p w14:paraId="475C4A6B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矩形边框（宽 w 高 h）</w:t>
            </w:r>
          </w:p>
        </w:tc>
      </w:tr>
      <w:tr w14:paraId="7DB62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vAlign w:val="center"/>
          </w:tcPr>
          <w:p w14:paraId="6C806E6A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fill</w:t>
            </w:r>
          </w:p>
        </w:tc>
        <w:tc>
          <w:tcPr>
            <w:tcW w:w="3761" w:type="dxa"/>
            <w:vAlign w:val="center"/>
          </w:tcPr>
          <w:p w14:paraId="31DE0745">
            <w:pPr>
              <w:spacing w:after="40" w:line="276" w:lineRule="auto"/>
              <w:jc w:val="left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fill 10,10,50,30</w:t>
            </w:r>
          </w:p>
        </w:tc>
        <w:tc>
          <w:tcPr>
            <w:tcW w:w="3573" w:type="dxa"/>
            <w:vAlign w:val="center"/>
          </w:tcPr>
          <w:p w14:paraId="6FDD4328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实心矩形</w:t>
            </w:r>
          </w:p>
        </w:tc>
      </w:tr>
      <w:tr w14:paraId="5BBB4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vAlign w:val="center"/>
          </w:tcPr>
          <w:p w14:paraId="11AB6749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circle</w:t>
            </w:r>
          </w:p>
        </w:tc>
        <w:tc>
          <w:tcPr>
            <w:tcW w:w="3761" w:type="dxa"/>
            <w:vAlign w:val="center"/>
          </w:tcPr>
          <w:p w14:paraId="1B1A299D">
            <w:pPr>
              <w:spacing w:after="40" w:line="276" w:lineRule="auto"/>
              <w:jc w:val="left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circle 120,80,40</w:t>
            </w:r>
          </w:p>
        </w:tc>
        <w:tc>
          <w:tcPr>
            <w:tcW w:w="3573" w:type="dxa"/>
            <w:vAlign w:val="center"/>
          </w:tcPr>
          <w:p w14:paraId="5E9E1A4F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圆框（圆心，半径）</w:t>
            </w:r>
          </w:p>
        </w:tc>
      </w:tr>
    </w:tbl>
    <w:p w14:paraId="2EDBDB5F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2BEE08C3">
      <w:pPr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6587D14A">
      <w:pPr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7A38F120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GUI 控件（APP 模式，basic_host 宿主）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9"/>
        <w:gridCol w:w="3761"/>
        <w:gridCol w:w="3573"/>
      </w:tblGrid>
      <w:tr w14:paraId="31F58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69" w:type="dxa"/>
            <w:shd w:val="clear" w:color="auto" w:fill="D9D9D9"/>
            <w:vAlign w:val="center"/>
          </w:tcPr>
          <w:p w14:paraId="26D7812E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语句</w:t>
            </w:r>
          </w:p>
        </w:tc>
        <w:tc>
          <w:tcPr>
            <w:tcW w:w="3761" w:type="dxa"/>
            <w:shd w:val="clear" w:color="auto" w:fill="D9D9D9"/>
            <w:vAlign w:val="center"/>
          </w:tcPr>
          <w:p w14:paraId="31CAA224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写法</w:t>
            </w:r>
          </w:p>
        </w:tc>
        <w:tc>
          <w:tcPr>
            <w:tcW w:w="3573" w:type="dxa"/>
            <w:shd w:val="clear" w:color="auto" w:fill="D9D9D9"/>
            <w:vAlign w:val="center"/>
          </w:tcPr>
          <w:p w14:paraId="072962DF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说明</w:t>
            </w:r>
          </w:p>
        </w:tc>
      </w:tr>
      <w:tr w14:paraId="48E31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vAlign w:val="center"/>
          </w:tcPr>
          <w:p w14:paraId="5329B6EF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win</w:t>
            </w:r>
          </w:p>
        </w:tc>
        <w:tc>
          <w:tcPr>
            <w:tcW w:w="3761" w:type="dxa"/>
            <w:vAlign w:val="center"/>
          </w:tcPr>
          <w:p w14:paraId="77EBC565">
            <w:pPr>
              <w:spacing w:after="40" w:line="276" w:lineRule="auto"/>
              <w:jc w:val="left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win 20,10,280,60,"menu"</w:t>
            </w:r>
          </w:p>
        </w:tc>
        <w:tc>
          <w:tcPr>
            <w:tcW w:w="3573" w:type="dxa"/>
            <w:vAlign w:val="center"/>
          </w:tcPr>
          <w:p w14:paraId="1E5D1C23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面板窗口（深色底+标题条），最多 8 个</w:t>
            </w:r>
          </w:p>
        </w:tc>
      </w:tr>
      <w:tr w14:paraId="2E155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vAlign w:val="center"/>
          </w:tcPr>
          <w:p w14:paraId="09CF869A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list</w:t>
            </w:r>
          </w:p>
        </w:tc>
        <w:tc>
          <w:tcPr>
            <w:tcW w:w="3761" w:type="dxa"/>
            <w:vAlign w:val="center"/>
          </w:tcPr>
          <w:p w14:paraId="4DD87A39">
            <w:pPr>
              <w:spacing w:after="40" w:line="276" w:lineRule="auto"/>
              <w:jc w:val="left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list 20,80,280,120</w:t>
            </w:r>
          </w:p>
        </w:tc>
        <w:tc>
          <w:tcPr>
            <w:tcW w:w="3573" w:type="dxa"/>
            <w:vAlign w:val="center"/>
          </w:tcPr>
          <w:p w14:paraId="08B03462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开列表区</w:t>
            </w:r>
          </w:p>
        </w:tc>
      </w:tr>
      <w:tr w14:paraId="1FCCA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vAlign w:val="center"/>
          </w:tcPr>
          <w:p w14:paraId="605D07DF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ladd</w:t>
            </w:r>
          </w:p>
        </w:tc>
        <w:tc>
          <w:tcPr>
            <w:tcW w:w="3761" w:type="dxa"/>
            <w:vAlign w:val="center"/>
          </w:tcPr>
          <w:p w14:paraId="36745DA2">
            <w:pPr>
              <w:spacing w:after="40" w:line="276" w:lineRule="auto"/>
              <w:jc w:val="left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ladd "hello"</w:t>
            </w:r>
          </w:p>
        </w:tc>
        <w:tc>
          <w:tcPr>
            <w:tcW w:w="3573" w:type="dxa"/>
            <w:vAlign w:val="center"/>
          </w:tcPr>
          <w:p w14:paraId="7A85893B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列表加一行（超宽自动换行，最多 300 行）</w:t>
            </w:r>
          </w:p>
        </w:tc>
      </w:tr>
      <w:tr w14:paraId="4FF1C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vAlign w:val="center"/>
          </w:tcPr>
          <w:p w14:paraId="6A0A8B1F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lclr</w:t>
            </w:r>
          </w:p>
        </w:tc>
        <w:tc>
          <w:tcPr>
            <w:tcW w:w="3761" w:type="dxa"/>
            <w:vAlign w:val="center"/>
          </w:tcPr>
          <w:p w14:paraId="5F9E2E78">
            <w:pPr>
              <w:spacing w:after="40" w:line="276" w:lineRule="auto"/>
              <w:jc w:val="left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lclr</w:t>
            </w:r>
          </w:p>
        </w:tc>
        <w:tc>
          <w:tcPr>
            <w:tcW w:w="3573" w:type="dxa"/>
            <w:vAlign w:val="center"/>
          </w:tcPr>
          <w:p w14:paraId="11BA2806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清空列表</w:t>
            </w:r>
          </w:p>
        </w:tc>
      </w:tr>
      <w:tr w14:paraId="5225B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vAlign w:val="center"/>
          </w:tcPr>
          <w:p w14:paraId="30AA9847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lscr</w:t>
            </w:r>
          </w:p>
        </w:tc>
        <w:tc>
          <w:tcPr>
            <w:tcW w:w="3761" w:type="dxa"/>
            <w:vAlign w:val="center"/>
          </w:tcPr>
          <w:p w14:paraId="710C9D51">
            <w:pPr>
              <w:spacing w:after="40" w:line="276" w:lineRule="auto"/>
              <w:jc w:val="left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lscr 1</w:t>
            </w:r>
          </w:p>
        </w:tc>
        <w:tc>
          <w:tcPr>
            <w:tcW w:w="3573" w:type="dxa"/>
            <w:vAlign w:val="center"/>
          </w:tcPr>
          <w:p w14:paraId="7935D064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列表滚动 n 行（-1 往上）</w:t>
            </w:r>
          </w:p>
        </w:tc>
      </w:tr>
      <w:tr w14:paraId="7FAD8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vAlign w:val="center"/>
          </w:tcPr>
          <w:p w14:paraId="48A6307A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btn</w:t>
            </w:r>
          </w:p>
        </w:tc>
        <w:tc>
          <w:tcPr>
            <w:tcW w:w="3761" w:type="dxa"/>
            <w:vAlign w:val="center"/>
          </w:tcPr>
          <w:p w14:paraId="47DB814E">
            <w:pPr>
              <w:spacing w:after="40" w:line="276" w:lineRule="auto"/>
              <w:jc w:val="left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btn 20,210,130,30,"ok"</w:t>
            </w:r>
          </w:p>
        </w:tc>
        <w:tc>
          <w:tcPr>
            <w:tcW w:w="3573" w:type="dxa"/>
            <w:vAlign w:val="center"/>
          </w:tcPr>
          <w:p w14:paraId="36D94C21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按钮，最多 8 个</w:t>
            </w:r>
          </w:p>
        </w:tc>
      </w:tr>
      <w:tr w14:paraId="61833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vAlign w:val="center"/>
          </w:tcPr>
          <w:p w14:paraId="1F6091E6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bsel</w:t>
            </w:r>
          </w:p>
        </w:tc>
        <w:tc>
          <w:tcPr>
            <w:tcW w:w="3761" w:type="dxa"/>
            <w:vAlign w:val="center"/>
          </w:tcPr>
          <w:p w14:paraId="4CA84993">
            <w:pPr>
              <w:spacing w:after="40" w:line="276" w:lineRule="auto"/>
              <w:jc w:val="left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bsel 0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 xml:space="preserve"> / </w:t>
            </w: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bsel -1</w:t>
            </w:r>
          </w:p>
        </w:tc>
        <w:tc>
          <w:tcPr>
            <w:tcW w:w="3573" w:type="dxa"/>
            <w:vAlign w:val="center"/>
          </w:tcPr>
          <w:p w14:paraId="611C8370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按钮焦点（黄框高亮；-1 取消）</w:t>
            </w:r>
          </w:p>
        </w:tc>
      </w:tr>
      <w:tr w14:paraId="2941A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vAlign w:val="center"/>
          </w:tcPr>
          <w:p w14:paraId="4F6CAF55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bkey(i)</w:t>
            </w:r>
          </w:p>
        </w:tc>
        <w:tc>
          <w:tcPr>
            <w:tcW w:w="3761" w:type="dxa"/>
            <w:vAlign w:val="center"/>
          </w:tcPr>
          <w:p w14:paraId="3D5F504A">
            <w:pPr>
              <w:spacing w:after="40" w:line="276" w:lineRule="auto"/>
              <w:jc w:val="left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k = bkey(0)</w:t>
            </w:r>
          </w:p>
        </w:tc>
        <w:tc>
          <w:tcPr>
            <w:tcW w:w="3573" w:type="dxa"/>
            <w:vAlign w:val="center"/>
          </w:tcPr>
          <w:p w14:paraId="608D9570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按钮点击事件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：焦点按钮被“按下”（Enter/摇杆确认）为 1，读后清零</w:t>
            </w:r>
          </w:p>
        </w:tc>
      </w:tr>
      <w:tr w14:paraId="0847A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vAlign w:val="center"/>
          </w:tcPr>
          <w:p w14:paraId="34DEE127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lbl</w:t>
            </w:r>
          </w:p>
        </w:tc>
        <w:tc>
          <w:tcPr>
            <w:tcW w:w="3761" w:type="dxa"/>
            <w:vAlign w:val="center"/>
          </w:tcPr>
          <w:p w14:paraId="0C19EEB3">
            <w:pPr>
              <w:spacing w:after="40" w:line="276" w:lineRule="auto"/>
              <w:jc w:val="left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lbl 1,20,260,"score: 0"</w:t>
            </w:r>
          </w:p>
        </w:tc>
        <w:tc>
          <w:tcPr>
            <w:tcW w:w="3573" w:type="dxa"/>
            <w:vAlign w:val="center"/>
          </w:tcPr>
          <w:p w14:paraId="32713ADF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文本控件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 xml:space="preserve"> id 化：最多 16 个，同 id 覆盖更新；可选样式 0/1/2（正常/反白/粗体）</w:t>
            </w:r>
          </w:p>
        </w:tc>
      </w:tr>
      <w:tr w14:paraId="638FC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vAlign w:val="center"/>
          </w:tcPr>
          <w:p w14:paraId="707E7955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llbl</w:t>
            </w:r>
          </w:p>
        </w:tc>
        <w:tc>
          <w:tcPr>
            <w:tcW w:w="3761" w:type="dxa"/>
            <w:vAlign w:val="center"/>
          </w:tcPr>
          <w:p w14:paraId="4A41D090">
            <w:pPr>
              <w:spacing w:after="40" w:line="276" w:lineRule="auto"/>
              <w:jc w:val="left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llbl 1,"score: 5"</w:t>
            </w:r>
          </w:p>
        </w:tc>
        <w:tc>
          <w:tcPr>
            <w:tcW w:w="3573" w:type="dxa"/>
            <w:vAlign w:val="center"/>
          </w:tcPr>
          <w:p w14:paraId="5E25498F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只改文本控件内容（可带样式参数）</w:t>
            </w:r>
          </w:p>
        </w:tc>
      </w:tr>
      <w:tr w14:paraId="0BDAC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vAlign w:val="center"/>
          </w:tcPr>
          <w:p w14:paraId="1FCDBC33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lbld</w:t>
            </w:r>
          </w:p>
        </w:tc>
        <w:tc>
          <w:tcPr>
            <w:tcW w:w="3761" w:type="dxa"/>
            <w:vAlign w:val="center"/>
          </w:tcPr>
          <w:p w14:paraId="3C8171D7">
            <w:pPr>
              <w:spacing w:after="40" w:line="276" w:lineRule="auto"/>
              <w:jc w:val="left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lbld 1</w:t>
            </w:r>
          </w:p>
        </w:tc>
        <w:tc>
          <w:tcPr>
            <w:tcW w:w="3573" w:type="dxa"/>
            <w:vAlign w:val="center"/>
          </w:tcPr>
          <w:p w14:paraId="6536118C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删除文本控件</w:t>
            </w:r>
          </w:p>
        </w:tc>
      </w:tr>
      <w:tr w14:paraId="1565B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vAlign w:val="center"/>
          </w:tcPr>
          <w:p w14:paraId="6DC5261C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img</w:t>
            </w:r>
          </w:p>
        </w:tc>
        <w:tc>
          <w:tcPr>
            <w:tcW w:w="3761" w:type="dxa"/>
            <w:vAlign w:val="center"/>
          </w:tcPr>
          <w:p w14:paraId="45DA3042">
            <w:pPr>
              <w:spacing w:after="40" w:line="276" w:lineRule="auto"/>
              <w:jc w:val="left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img 5,10,10</w:t>
            </w:r>
          </w:p>
        </w:tc>
        <w:tc>
          <w:tcPr>
            <w:tcW w:w="3573" w:type="dxa"/>
            <w:vAlign w:val="center"/>
          </w:tcPr>
          <w:p w14:paraId="504D059D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内置图标 0~7（电池/WiFi/音符/文件夹/齿轮/星/心/右箭头），当前色</w:t>
            </w:r>
          </w:p>
        </w:tc>
      </w:tr>
      <w:tr w14:paraId="74C4E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vAlign w:val="center"/>
          </w:tcPr>
          <w:p w14:paraId="3C0BACC6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after</w:t>
            </w:r>
          </w:p>
        </w:tc>
        <w:tc>
          <w:tcPr>
            <w:tcW w:w="3761" w:type="dxa"/>
            <w:vAlign w:val="center"/>
          </w:tcPr>
          <w:p w14:paraId="3C54BF0F">
            <w:pPr>
              <w:spacing w:after="40" w:line="276" w:lineRule="auto"/>
              <w:jc w:val="left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after 3000,500</w:t>
            </w:r>
          </w:p>
        </w:tc>
        <w:tc>
          <w:tcPr>
            <w:tcW w:w="3573" w:type="dxa"/>
            <w:vAlign w:val="center"/>
          </w:tcPr>
          <w:p w14:paraId="1DF2526A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非阻塞定时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：3000ms 后跳行号 500（一次性；阻塞语句期间不触发）</w:t>
            </w:r>
          </w:p>
        </w:tc>
      </w:tr>
      <w:tr w14:paraId="6BB24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vAlign w:val="center"/>
          </w:tcPr>
          <w:p w14:paraId="205E8B24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inputat</w:t>
            </w:r>
          </w:p>
        </w:tc>
        <w:tc>
          <w:tcPr>
            <w:tcW w:w="3761" w:type="dxa"/>
            <w:vAlign w:val="center"/>
          </w:tcPr>
          <w:p w14:paraId="50AAD2B0">
            <w:pPr>
              <w:spacing w:after="40" w:line="276" w:lineRule="auto"/>
              <w:jc w:val="left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inputat 10,200,300,40</w:t>
            </w:r>
          </w:p>
        </w:tc>
        <w:tc>
          <w:tcPr>
            <w:tcW w:w="3573" w:type="dxa"/>
            <w:vAlign w:val="center"/>
          </w:tcPr>
          <w:p w14:paraId="71E8D977">
            <w:pPr>
              <w:spacing w:after="40" w:line="276" w:lineRule="auto"/>
              <w:jc w:val="center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input a$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 xml:space="preserve"> 录入框位置（默认屏幕下方）</w:t>
            </w:r>
          </w:p>
        </w:tc>
      </w:tr>
      <w:tr w14:paraId="74689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vAlign w:val="center"/>
          </w:tcPr>
          <w:p w14:paraId="6946412F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key()</w:t>
            </w:r>
          </w:p>
        </w:tc>
        <w:tc>
          <w:tcPr>
            <w:tcW w:w="3761" w:type="dxa"/>
            <w:vAlign w:val="center"/>
          </w:tcPr>
          <w:p w14:paraId="5A9AB0D8">
            <w:pPr>
              <w:spacing w:after="40" w:line="276" w:lineRule="auto"/>
              <w:jc w:val="left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k = key()</w:t>
            </w:r>
          </w:p>
        </w:tc>
        <w:tc>
          <w:tcPr>
            <w:tcW w:w="3573" w:type="dxa"/>
            <w:vAlign w:val="center"/>
          </w:tcPr>
          <w:p w14:paraId="30070083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非阻塞读键（见函数表）</w:t>
            </w:r>
          </w:p>
        </w:tc>
      </w:tr>
      <w:tr w14:paraId="7EE69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vAlign w:val="center"/>
          </w:tcPr>
          <w:p w14:paraId="08F0DABE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delay</w:t>
            </w:r>
          </w:p>
        </w:tc>
        <w:tc>
          <w:tcPr>
            <w:tcW w:w="3761" w:type="dxa"/>
            <w:vAlign w:val="center"/>
          </w:tcPr>
          <w:p w14:paraId="11739075">
            <w:pPr>
              <w:spacing w:after="40" w:line="276" w:lineRule="auto"/>
              <w:jc w:val="left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delay 100</w:t>
            </w:r>
          </w:p>
        </w:tc>
        <w:tc>
          <w:tcPr>
            <w:tcW w:w="3573" w:type="dxa"/>
            <w:vAlign w:val="center"/>
          </w:tcPr>
          <w:p w14:paraId="7DC5CC9A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等待毫秒（1~60000）</w:t>
            </w:r>
          </w:p>
        </w:tc>
      </w:tr>
      <w:tr w14:paraId="67011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vAlign w:val="center"/>
          </w:tcPr>
          <w:p w14:paraId="6F5E166F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wait</w:t>
            </w:r>
          </w:p>
        </w:tc>
        <w:tc>
          <w:tcPr>
            <w:tcW w:w="3761" w:type="dxa"/>
            <w:vAlign w:val="center"/>
          </w:tcPr>
          <w:p w14:paraId="4B319B57">
            <w:pPr>
              <w:spacing w:after="40" w:line="276" w:lineRule="auto"/>
              <w:jc w:val="left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wait(150)</w:t>
            </w:r>
          </w:p>
        </w:tc>
        <w:tc>
          <w:tcPr>
            <w:tcW w:w="3573" w:type="dxa"/>
            <w:vAlign w:val="center"/>
          </w:tcPr>
          <w:p w14:paraId="14DDA64B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等待 150 毫秒（参数以毫秒计，1~60000）</w:t>
            </w:r>
          </w:p>
        </w:tc>
      </w:tr>
    </w:tbl>
    <w:tbl>
      <w:tblPr>
        <w:tblStyle w:val="32"/>
        <w:tblW w:w="0" w:type="auto"/>
        <w:jc w:val="center"/>
        <w:tblLayout w:type="fixed"/>
        <w:tblCellMar>
          <w:top w:w="40" w:type="dxa"/>
          <w:left w:w="144" w:type="dxa"/>
          <w:bottom w:w="40" w:type="dxa"/>
          <w:right w:w="144" w:type="dxa"/>
        </w:tblCellMar>
      </w:tblPr>
      <w:tblGrid>
        <w:gridCol w:w="9406"/>
      </w:tblGrid>
      <w:tr w14:paraId="00ECEDB6">
        <w:tblPrEx>
          <w:tblCellMar>
            <w:top w:w="40" w:type="dxa"/>
            <w:left w:w="144" w:type="dxa"/>
            <w:bottom w:w="40" w:type="dxa"/>
            <w:right w:w="144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46CC281B">
            <w:pPr>
              <w:spacing w:after="80" w:line="288" w:lineRule="auto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2"/>
              </w:rPr>
              <w:t>text</w:t>
            </w: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 xml:space="preserve"> 支持第 4 参样式：</w:t>
            </w:r>
            <w:r>
              <w:rPr>
                <w:rStyle w:val="165"/>
                <w:rFonts w:ascii="Consolas" w:hAnsi="Consolas" w:eastAsia="微软雅黑"/>
                <w:b w:val="0"/>
                <w:i w:val="0"/>
                <w:sz w:val="22"/>
              </w:rPr>
              <w:t>text x,y,"文字",1</w:t>
            </w: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 xml:space="preserve"> 反白（彩底黑字）、</w:t>
            </w:r>
            <w:r>
              <w:rPr>
                <w:rStyle w:val="165"/>
                <w:rFonts w:ascii="Consolas" w:hAnsi="Consolas" w:eastAsia="微软雅黑"/>
                <w:b w:val="0"/>
                <w:i w:val="0"/>
                <w:sz w:val="22"/>
              </w:rPr>
              <w:t>2</w:t>
            </w: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 xml:space="preserve"> 粗体；</w:t>
            </w:r>
            <w:r>
              <w:rPr>
                <w:rStyle w:val="165"/>
                <w:rFonts w:ascii="Consolas" w:hAnsi="Consolas" w:eastAsia="微软雅黑"/>
                <w:b w:val="0"/>
                <w:i w:val="0"/>
                <w:sz w:val="22"/>
              </w:rPr>
              <w:t>lbl</w:t>
            </w: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 xml:space="preserve"> 同理第 5 参。</w:t>
            </w:r>
          </w:p>
        </w:tc>
      </w:tr>
    </w:tbl>
    <w:p w14:paraId="0B400B62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3900C79E">
      <w:pPr>
        <w:pStyle w:val="4"/>
        <w:keepNext/>
        <w:rPr>
          <w:rFonts w:ascii="微软雅黑" w:hAnsi="微软雅黑" w:eastAsia="微软雅黑"/>
          <w:b/>
          <w:i w:val="0"/>
          <w:color w:val="000000"/>
          <w:sz w:val="28"/>
        </w:rPr>
      </w:pPr>
    </w:p>
    <w:p w14:paraId="7D41A745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连接 / 网络 / 语音 / 硬件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9"/>
        <w:gridCol w:w="3761"/>
        <w:gridCol w:w="3573"/>
      </w:tblGrid>
      <w:tr w14:paraId="64A6A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69" w:type="dxa"/>
            <w:shd w:val="clear" w:color="auto" w:fill="D9D9D9"/>
            <w:vAlign w:val="center"/>
          </w:tcPr>
          <w:p w14:paraId="5471BF38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语句</w:t>
            </w:r>
          </w:p>
        </w:tc>
        <w:tc>
          <w:tcPr>
            <w:tcW w:w="3761" w:type="dxa"/>
            <w:shd w:val="clear" w:color="auto" w:fill="D9D9D9"/>
            <w:vAlign w:val="center"/>
          </w:tcPr>
          <w:p w14:paraId="7AAB0DB7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写法</w:t>
            </w:r>
          </w:p>
        </w:tc>
        <w:tc>
          <w:tcPr>
            <w:tcW w:w="3573" w:type="dxa"/>
            <w:shd w:val="clear" w:color="auto" w:fill="D9D9D9"/>
            <w:vAlign w:val="center"/>
          </w:tcPr>
          <w:p w14:paraId="00F40A35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说明</w:t>
            </w:r>
          </w:p>
        </w:tc>
      </w:tr>
      <w:tr w14:paraId="5D3F2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vAlign w:val="center"/>
          </w:tcPr>
          <w:p w14:paraId="47E2E712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wifi</w:t>
            </w:r>
          </w:p>
        </w:tc>
        <w:tc>
          <w:tcPr>
            <w:tcW w:w="3761" w:type="dxa"/>
            <w:vAlign w:val="center"/>
          </w:tcPr>
          <w:p w14:paraId="1D312D45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（保留兼容，程序不直接调用）</w:t>
            </w:r>
          </w:p>
        </w:tc>
        <w:tc>
          <w:tcPr>
            <w:tcW w:w="3573" w:type="dxa"/>
            <w:vAlign w:val="center"/>
          </w:tcPr>
          <w:p w14:paraId="14E6C218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WiFi 由</w:t>
            </w:r>
            <w:r>
              <w:rPr>
                <w:rFonts w:ascii="微软雅黑" w:hAnsi="微软雅黑" w:eastAsia="微软雅黑"/>
                <w:b/>
                <w:i w:val="0"/>
                <w:sz w:val="21"/>
              </w:rPr>
              <w:t>系统设置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 xml:space="preserve">统一管理；程序读环境变量 </w:t>
            </w: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wifi_ssid$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/</w:t>
            </w: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wifi_pass$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/</w:t>
            </w: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ap_ssid$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/</w:t>
            </w: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ap_pass$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/</w:t>
            </w: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ble_name$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 xml:space="preserve">，状态查 </w:t>
            </w: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wifistat()</w:t>
            </w:r>
          </w:p>
        </w:tc>
      </w:tr>
      <w:tr w14:paraId="70B37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vAlign w:val="center"/>
          </w:tcPr>
          <w:p w14:paraId="1E952822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uart</w:t>
            </w:r>
          </w:p>
        </w:tc>
        <w:tc>
          <w:tcPr>
            <w:tcW w:w="3761" w:type="dxa"/>
            <w:vAlign w:val="center"/>
          </w:tcPr>
          <w:p w14:paraId="3CB6F569">
            <w:pPr>
              <w:spacing w:after="40" w:line="276" w:lineRule="auto"/>
              <w:jc w:val="left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uart "text"</w:t>
            </w:r>
          </w:p>
        </w:tc>
        <w:tc>
          <w:tcPr>
            <w:tcW w:w="3573" w:type="dxa"/>
            <w:vAlign w:val="center"/>
          </w:tcPr>
          <w:p w14:paraId="57634C54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输出到 USB 串口调试台</w:t>
            </w:r>
          </w:p>
        </w:tc>
      </w:tr>
      <w:tr w14:paraId="2B18D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vAlign w:val="center"/>
          </w:tcPr>
          <w:p w14:paraId="160EE734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ble</w:t>
            </w:r>
          </w:p>
        </w:tc>
        <w:tc>
          <w:tcPr>
            <w:tcW w:w="3761" w:type="dxa"/>
            <w:vAlign w:val="center"/>
          </w:tcPr>
          <w:p w14:paraId="6BAB37DF">
            <w:pPr>
              <w:spacing w:after="40" w:line="276" w:lineRule="auto"/>
              <w:jc w:val="left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ble "text"</w:t>
            </w:r>
          </w:p>
        </w:tc>
        <w:tc>
          <w:tcPr>
            <w:tcW w:w="3573" w:type="dxa"/>
            <w:vAlign w:val="center"/>
          </w:tcPr>
          <w:p w14:paraId="332D54AC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蓝牙透传发送（上位机需已连）</w:t>
            </w:r>
          </w:p>
        </w:tc>
      </w:tr>
      <w:tr w14:paraId="5C48D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vAlign w:val="center"/>
          </w:tcPr>
          <w:p w14:paraId="41718ABF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httpget</w:t>
            </w:r>
          </w:p>
        </w:tc>
        <w:tc>
          <w:tcPr>
            <w:tcW w:w="3761" w:type="dxa"/>
            <w:vAlign w:val="center"/>
          </w:tcPr>
          <w:p w14:paraId="17174F26">
            <w:pPr>
              <w:spacing w:after="40" w:line="276" w:lineRule="auto"/>
              <w:jc w:val="left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httpget "http://a/p", r$</w:t>
            </w:r>
          </w:p>
        </w:tc>
        <w:tc>
          <w:tcPr>
            <w:tcW w:w="3573" w:type="dxa"/>
            <w:vAlign w:val="center"/>
          </w:tcPr>
          <w:p w14:paraId="11E321A4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GET，响应存 r$（当前 ≤8KB）</w:t>
            </w:r>
          </w:p>
        </w:tc>
      </w:tr>
      <w:tr w14:paraId="28082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vAlign w:val="center"/>
          </w:tcPr>
          <w:p w14:paraId="63EF79E5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httppost</w:t>
            </w:r>
          </w:p>
        </w:tc>
        <w:tc>
          <w:tcPr>
            <w:tcW w:w="3761" w:type="dxa"/>
            <w:vAlign w:val="center"/>
          </w:tcPr>
          <w:p w14:paraId="4A434F19">
            <w:pPr>
              <w:spacing w:after="40" w:line="276" w:lineRule="auto"/>
              <w:jc w:val="left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httppost "http://a/u", b$, r$</w:t>
            </w:r>
          </w:p>
        </w:tc>
        <w:tc>
          <w:tcPr>
            <w:tcW w:w="3573" w:type="dxa"/>
            <w:vAlign w:val="center"/>
          </w:tcPr>
          <w:p w14:paraId="482CA098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POST，b$ 原样上传</w:t>
            </w:r>
          </w:p>
        </w:tc>
      </w:tr>
      <w:tr w14:paraId="246AE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vAlign w:val="center"/>
          </w:tcPr>
          <w:p w14:paraId="2E9608A1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httpup</w:t>
            </w:r>
          </w:p>
        </w:tc>
        <w:tc>
          <w:tcPr>
            <w:tcW w:w="3761" w:type="dxa"/>
            <w:vAlign w:val="center"/>
          </w:tcPr>
          <w:p w14:paraId="3183AEF1">
            <w:pPr>
              <w:spacing w:after="40" w:line="276" w:lineRule="auto"/>
              <w:jc w:val="left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httpup "http://a/u", "/mem_fat/f.bin", r$</w:t>
            </w:r>
          </w:p>
        </w:tc>
        <w:tc>
          <w:tcPr>
            <w:tcW w:w="3573" w:type="dxa"/>
            <w:vAlign w:val="center"/>
          </w:tcPr>
          <w:p w14:paraId="6DE3B055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上传本地文件（HTTP POST 文件字节）</w:t>
            </w:r>
          </w:p>
        </w:tc>
      </w:tr>
      <w:tr w14:paraId="51BDC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vAlign w:val="center"/>
          </w:tcPr>
          <w:p w14:paraId="3C47682A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httpdl</w:t>
            </w:r>
          </w:p>
        </w:tc>
        <w:tc>
          <w:tcPr>
            <w:tcW w:w="3761" w:type="dxa"/>
            <w:vAlign w:val="center"/>
          </w:tcPr>
          <w:p w14:paraId="4626B1AE">
            <w:pPr>
              <w:spacing w:after="40" w:line="276" w:lineRule="auto"/>
              <w:jc w:val="left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httpdl "http://a/f.bin", "/mem_fat/f.bin"</w:t>
            </w:r>
          </w:p>
        </w:tc>
        <w:tc>
          <w:tcPr>
            <w:tcW w:w="3573" w:type="dxa"/>
            <w:vAlign w:val="center"/>
          </w:tcPr>
          <w:p w14:paraId="43636BB6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下载文件存本地</w:t>
            </w:r>
          </w:p>
        </w:tc>
      </w:tr>
      <w:tr w14:paraId="56B13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vAlign w:val="center"/>
          </w:tcPr>
          <w:p w14:paraId="349DDEF8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record</w:t>
            </w:r>
          </w:p>
        </w:tc>
        <w:tc>
          <w:tcPr>
            <w:tcW w:w="3761" w:type="dxa"/>
            <w:vAlign w:val="center"/>
          </w:tcPr>
          <w:p w14:paraId="05623302">
            <w:pPr>
              <w:spacing w:after="40" w:line="276" w:lineRule="auto"/>
              <w:jc w:val="left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record "/mem_fat/v.wav", 5</w:t>
            </w:r>
          </w:p>
        </w:tc>
        <w:tc>
          <w:tcPr>
            <w:tcW w:w="3573" w:type="dxa"/>
            <w:vAlign w:val="center"/>
          </w:tcPr>
          <w:p w14:paraId="1B74E96E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录 WAV（16kHz 单声道 16bit），阻塞 1~60 秒</w:t>
            </w:r>
          </w:p>
        </w:tc>
      </w:tr>
      <w:tr w14:paraId="08446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vAlign w:val="center"/>
          </w:tcPr>
          <w:p w14:paraId="1249D826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play</w:t>
            </w:r>
          </w:p>
        </w:tc>
        <w:tc>
          <w:tcPr>
            <w:tcW w:w="3761" w:type="dxa"/>
            <w:vAlign w:val="center"/>
          </w:tcPr>
          <w:p w14:paraId="7CF18ECD">
            <w:pPr>
              <w:spacing w:after="40" w:line="276" w:lineRule="auto"/>
              <w:jc w:val="left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play "/mem_fat/v.wav"</w:t>
            </w:r>
          </w:p>
        </w:tc>
        <w:tc>
          <w:tcPr>
            <w:tcW w:w="3573" w:type="dxa"/>
            <w:vAlign w:val="center"/>
          </w:tcPr>
          <w:p w14:paraId="7C08D35F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放 WAV/MP3（后台）</w:t>
            </w:r>
          </w:p>
        </w:tc>
      </w:tr>
    </w:tbl>
    <w:p w14:paraId="40F3C157">
      <w:pPr>
        <w:bidi w:val="0"/>
      </w:pPr>
    </w:p>
    <w:p w14:paraId="51ADE5CA">
      <w:pPr>
        <w:pStyle w:val="3"/>
        <w:keepNext/>
      </w:pPr>
      <w:r>
        <w:rPr>
          <w:rFonts w:ascii="微软雅黑" w:hAnsi="微软雅黑" w:eastAsia="微软雅黑"/>
          <w:b/>
          <w:i w:val="0"/>
          <w:color w:val="000000"/>
          <w:sz w:val="32"/>
        </w:rPr>
        <w:t>附录 B：函数总表</w:t>
      </w:r>
    </w:p>
    <w:p w14:paraId="750AABCD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数学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6394"/>
      </w:tblGrid>
      <w:tr w14:paraId="76934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009" w:type="dxa"/>
            <w:shd w:val="clear" w:color="auto" w:fill="D9D9D9"/>
            <w:vAlign w:val="center"/>
          </w:tcPr>
          <w:p w14:paraId="5B9E050E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函数</w:t>
            </w:r>
          </w:p>
        </w:tc>
        <w:tc>
          <w:tcPr>
            <w:tcW w:w="6394" w:type="dxa"/>
            <w:shd w:val="clear" w:color="auto" w:fill="D9D9D9"/>
            <w:vAlign w:val="center"/>
          </w:tcPr>
          <w:p w14:paraId="767CC076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说明</w:t>
            </w:r>
          </w:p>
        </w:tc>
      </w:tr>
      <w:tr w14:paraId="4CA61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9" w:type="dxa"/>
            <w:vAlign w:val="center"/>
          </w:tcPr>
          <w:p w14:paraId="38140B3C">
            <w:pPr>
              <w:spacing w:after="40" w:line="276" w:lineRule="auto"/>
              <w:jc w:val="center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sin(x)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 xml:space="preserve"> </w:t>
            </w: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cos(x)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 xml:space="preserve"> </w:t>
            </w: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tan(x)</w:t>
            </w:r>
          </w:p>
        </w:tc>
        <w:tc>
          <w:tcPr>
            <w:tcW w:w="6394" w:type="dxa"/>
            <w:vAlign w:val="center"/>
          </w:tcPr>
          <w:p w14:paraId="0AD77B04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三角（</w:t>
            </w:r>
            <w:r>
              <w:rPr>
                <w:rFonts w:ascii="微软雅黑" w:hAnsi="微软雅黑" w:eastAsia="微软雅黑"/>
                <w:b/>
                <w:i w:val="0"/>
                <w:sz w:val="21"/>
              </w:rPr>
              <w:t>弧度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）</w:t>
            </w:r>
          </w:p>
        </w:tc>
      </w:tr>
      <w:tr w14:paraId="7733A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9" w:type="dxa"/>
            <w:vAlign w:val="center"/>
          </w:tcPr>
          <w:p w14:paraId="64B59542">
            <w:pPr>
              <w:spacing w:after="40" w:line="276" w:lineRule="auto"/>
              <w:jc w:val="center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abs(x)</w:t>
            </w:r>
          </w:p>
        </w:tc>
        <w:tc>
          <w:tcPr>
            <w:tcW w:w="6394" w:type="dxa"/>
            <w:vAlign w:val="center"/>
          </w:tcPr>
          <w:p w14:paraId="7860473D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绝对值</w:t>
            </w:r>
          </w:p>
        </w:tc>
      </w:tr>
      <w:tr w14:paraId="00DC0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9" w:type="dxa"/>
            <w:vAlign w:val="center"/>
          </w:tcPr>
          <w:p w14:paraId="594B2A0E">
            <w:pPr>
              <w:spacing w:after="40" w:line="276" w:lineRule="auto"/>
              <w:jc w:val="center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sqr(x)</w:t>
            </w:r>
          </w:p>
        </w:tc>
        <w:tc>
          <w:tcPr>
            <w:tcW w:w="6394" w:type="dxa"/>
            <w:vAlign w:val="center"/>
          </w:tcPr>
          <w:p w14:paraId="1181D343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平方根</w:t>
            </w:r>
          </w:p>
        </w:tc>
      </w:tr>
      <w:tr w14:paraId="5AFED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9" w:type="dxa"/>
            <w:vAlign w:val="center"/>
          </w:tcPr>
          <w:p w14:paraId="29481269">
            <w:pPr>
              <w:spacing w:after="40" w:line="276" w:lineRule="auto"/>
              <w:jc w:val="center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int(x)</w:t>
            </w:r>
          </w:p>
        </w:tc>
        <w:tc>
          <w:tcPr>
            <w:tcW w:w="6394" w:type="dxa"/>
            <w:vAlign w:val="center"/>
          </w:tcPr>
          <w:p w14:paraId="3157D7BA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取整（朝零截断）</w:t>
            </w:r>
          </w:p>
        </w:tc>
      </w:tr>
      <w:tr w14:paraId="017AC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9" w:type="dxa"/>
            <w:vAlign w:val="center"/>
          </w:tcPr>
          <w:p w14:paraId="68EAFC2F">
            <w:pPr>
              <w:spacing w:after="40" w:line="276" w:lineRule="auto"/>
              <w:jc w:val="center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log(x)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 xml:space="preserve"> </w:t>
            </w: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log10(x)</w:t>
            </w:r>
          </w:p>
        </w:tc>
        <w:tc>
          <w:tcPr>
            <w:tcW w:w="6394" w:type="dxa"/>
            <w:vAlign w:val="center"/>
          </w:tcPr>
          <w:p w14:paraId="3FC49FF8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自然对数 / 常用对数</w:t>
            </w:r>
          </w:p>
        </w:tc>
      </w:tr>
      <w:tr w14:paraId="1D9A9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9" w:type="dxa"/>
            <w:vAlign w:val="center"/>
          </w:tcPr>
          <w:p w14:paraId="0752721C">
            <w:pPr>
              <w:spacing w:after="40" w:line="276" w:lineRule="auto"/>
              <w:jc w:val="center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exp(x)</w:t>
            </w:r>
          </w:p>
        </w:tc>
        <w:tc>
          <w:tcPr>
            <w:tcW w:w="6394" w:type="dxa"/>
            <w:vAlign w:val="center"/>
          </w:tcPr>
          <w:p w14:paraId="4EB192EB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e^x</w:t>
            </w:r>
          </w:p>
        </w:tc>
      </w:tr>
      <w:tr w14:paraId="06D7D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9" w:type="dxa"/>
            <w:vAlign w:val="center"/>
          </w:tcPr>
          <w:p w14:paraId="40C208F5">
            <w:pPr>
              <w:spacing w:after="40" w:line="276" w:lineRule="auto"/>
              <w:jc w:val="center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pow(a,b)</w:t>
            </w:r>
          </w:p>
        </w:tc>
        <w:tc>
          <w:tcPr>
            <w:tcW w:w="6394" w:type="dxa"/>
            <w:vAlign w:val="center"/>
          </w:tcPr>
          <w:p w14:paraId="2E54F530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 xml:space="preserve">幂（两参数；不支持 </w:t>
            </w: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^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）</w:t>
            </w:r>
          </w:p>
        </w:tc>
      </w:tr>
      <w:tr w14:paraId="20D95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9" w:type="dxa"/>
            <w:vAlign w:val="center"/>
          </w:tcPr>
          <w:p w14:paraId="4EE63D10">
            <w:pPr>
              <w:spacing w:after="40" w:line="276" w:lineRule="auto"/>
              <w:jc w:val="center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rnd()</w:t>
            </w:r>
          </w:p>
        </w:tc>
        <w:tc>
          <w:tcPr>
            <w:tcW w:w="6394" w:type="dxa"/>
            <w:vAlign w:val="center"/>
          </w:tcPr>
          <w:p w14:paraId="55176A88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随机小数 0~1（真随机，硬件熵源）</w:t>
            </w:r>
          </w:p>
        </w:tc>
      </w:tr>
      <w:tr w14:paraId="726A3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9" w:type="dxa"/>
            <w:vAlign w:val="center"/>
          </w:tcPr>
          <w:p w14:paraId="70BFA6F6">
            <w:pPr>
              <w:spacing w:after="40" w:line="276" w:lineRule="auto"/>
              <w:jc w:val="center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rnd(n)</w:t>
            </w:r>
          </w:p>
        </w:tc>
        <w:tc>
          <w:tcPr>
            <w:tcW w:w="6394" w:type="dxa"/>
            <w:vAlign w:val="center"/>
          </w:tcPr>
          <w:p w14:paraId="4E8C8CCE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1~n 的随机整数（含两端）</w:t>
            </w:r>
          </w:p>
        </w:tc>
      </w:tr>
      <w:tr w14:paraId="14953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9" w:type="dxa"/>
            <w:vAlign w:val="center"/>
          </w:tcPr>
          <w:p w14:paraId="161B3A02">
            <w:pPr>
              <w:spacing w:after="40" w:line="276" w:lineRule="auto"/>
              <w:jc w:val="center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rnd(a,b)</w:t>
            </w:r>
          </w:p>
        </w:tc>
        <w:tc>
          <w:tcPr>
            <w:tcW w:w="6394" w:type="dxa"/>
            <w:vAlign w:val="center"/>
          </w:tcPr>
          <w:p w14:paraId="231D7463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a~b 的随机整数（含两端，a&gt;b 自动交换）</w:t>
            </w:r>
          </w:p>
        </w:tc>
      </w:tr>
    </w:tbl>
    <w:p w14:paraId="3D36E60D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字符串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6394"/>
      </w:tblGrid>
      <w:tr w14:paraId="5BDA1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009" w:type="dxa"/>
            <w:shd w:val="clear" w:color="auto" w:fill="D9D9D9"/>
            <w:vAlign w:val="center"/>
          </w:tcPr>
          <w:p w14:paraId="3AE11B97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函数</w:t>
            </w:r>
          </w:p>
        </w:tc>
        <w:tc>
          <w:tcPr>
            <w:tcW w:w="6394" w:type="dxa"/>
            <w:shd w:val="clear" w:color="auto" w:fill="D9D9D9"/>
            <w:vAlign w:val="center"/>
          </w:tcPr>
          <w:p w14:paraId="50B660AB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说明</w:t>
            </w:r>
          </w:p>
        </w:tc>
      </w:tr>
      <w:tr w14:paraId="24121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9" w:type="dxa"/>
            <w:vAlign w:val="center"/>
          </w:tcPr>
          <w:p w14:paraId="368E0030">
            <w:pPr>
              <w:spacing w:after="40" w:line="276" w:lineRule="auto"/>
              <w:jc w:val="center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str$(x)</w:t>
            </w:r>
          </w:p>
        </w:tc>
        <w:tc>
          <w:tcPr>
            <w:tcW w:w="6394" w:type="dxa"/>
            <w:vAlign w:val="center"/>
          </w:tcPr>
          <w:p w14:paraId="477FB637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数→文（拼接前必转）</w:t>
            </w:r>
          </w:p>
        </w:tc>
      </w:tr>
      <w:tr w14:paraId="2EE28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9" w:type="dxa"/>
            <w:vAlign w:val="center"/>
          </w:tcPr>
          <w:p w14:paraId="6FB07456">
            <w:pPr>
              <w:spacing w:after="40" w:line="276" w:lineRule="auto"/>
              <w:jc w:val="center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val(s$)</w:t>
            </w:r>
          </w:p>
        </w:tc>
        <w:tc>
          <w:tcPr>
            <w:tcW w:w="6394" w:type="dxa"/>
            <w:vAlign w:val="center"/>
          </w:tcPr>
          <w:p w14:paraId="726832C5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文→数（非数字返 0）</w:t>
            </w:r>
          </w:p>
        </w:tc>
      </w:tr>
      <w:tr w14:paraId="74618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9" w:type="dxa"/>
            <w:vAlign w:val="center"/>
          </w:tcPr>
          <w:p w14:paraId="20FDEC69">
            <w:pPr>
              <w:spacing w:after="40" w:line="276" w:lineRule="auto"/>
              <w:jc w:val="center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len(s$)</w:t>
            </w:r>
          </w:p>
        </w:tc>
        <w:tc>
          <w:tcPr>
            <w:tcW w:w="6394" w:type="dxa"/>
            <w:vAlign w:val="center"/>
          </w:tcPr>
          <w:p w14:paraId="35637BC5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字符数（汉字算 1）</w:t>
            </w:r>
          </w:p>
        </w:tc>
      </w:tr>
      <w:tr w14:paraId="7BB94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9" w:type="dxa"/>
            <w:vAlign w:val="center"/>
          </w:tcPr>
          <w:p w14:paraId="7C07DB81">
            <w:pPr>
              <w:spacing w:after="40" w:line="276" w:lineRule="auto"/>
              <w:jc w:val="center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left$(s$, n)</w:t>
            </w:r>
          </w:p>
        </w:tc>
        <w:tc>
          <w:tcPr>
            <w:tcW w:w="6394" w:type="dxa"/>
            <w:vAlign w:val="center"/>
          </w:tcPr>
          <w:p w14:paraId="37CC4108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左 n 字符</w:t>
            </w:r>
          </w:p>
        </w:tc>
      </w:tr>
      <w:tr w14:paraId="4175D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9" w:type="dxa"/>
            <w:vAlign w:val="center"/>
          </w:tcPr>
          <w:p w14:paraId="74B7FDE7">
            <w:pPr>
              <w:spacing w:after="40" w:line="276" w:lineRule="auto"/>
              <w:jc w:val="center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right$(s$, n)</w:t>
            </w:r>
          </w:p>
        </w:tc>
        <w:tc>
          <w:tcPr>
            <w:tcW w:w="6394" w:type="dxa"/>
            <w:vAlign w:val="center"/>
          </w:tcPr>
          <w:p w14:paraId="08A3EACC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右 n 字符</w:t>
            </w:r>
          </w:p>
        </w:tc>
      </w:tr>
      <w:tr w14:paraId="2189C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9" w:type="dxa"/>
            <w:vAlign w:val="center"/>
          </w:tcPr>
          <w:p w14:paraId="726C1327">
            <w:pPr>
              <w:spacing w:after="40" w:line="276" w:lineRule="auto"/>
              <w:jc w:val="center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mid$(s$, start, len)</w:t>
            </w:r>
          </w:p>
        </w:tc>
        <w:tc>
          <w:tcPr>
            <w:tcW w:w="6394" w:type="dxa"/>
            <w:vAlign w:val="center"/>
          </w:tcPr>
          <w:p w14:paraId="79FD418A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子串，start 从 1 计（按字符）</w:t>
            </w:r>
          </w:p>
        </w:tc>
      </w:tr>
      <w:tr w14:paraId="1D73F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9" w:type="dxa"/>
            <w:vAlign w:val="center"/>
          </w:tcPr>
          <w:p w14:paraId="49CF589B">
            <w:pPr>
              <w:spacing w:after="40" w:line="276" w:lineRule="auto"/>
              <w:jc w:val="center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chr$(n)</w:t>
            </w:r>
          </w:p>
        </w:tc>
        <w:tc>
          <w:tcPr>
            <w:tcW w:w="6394" w:type="dxa"/>
            <w:vAlign w:val="center"/>
          </w:tcPr>
          <w:p w14:paraId="5EB6EF5F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0~255 → 单字符（无反向函数）</w:t>
            </w:r>
          </w:p>
        </w:tc>
      </w:tr>
    </w:tbl>
    <w:p w14:paraId="668C68B7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8"/>
        </w:rPr>
        <w:t>系统注入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6394"/>
      </w:tblGrid>
      <w:tr w14:paraId="036F8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009" w:type="dxa"/>
            <w:shd w:val="clear" w:color="auto" w:fill="D9D9D9"/>
            <w:vAlign w:val="center"/>
          </w:tcPr>
          <w:p w14:paraId="11BD1221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函数</w:t>
            </w:r>
          </w:p>
        </w:tc>
        <w:tc>
          <w:tcPr>
            <w:tcW w:w="6394" w:type="dxa"/>
            <w:shd w:val="clear" w:color="auto" w:fill="D9D9D9"/>
            <w:vAlign w:val="center"/>
          </w:tcPr>
          <w:p w14:paraId="403E973F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说明</w:t>
            </w:r>
          </w:p>
        </w:tc>
      </w:tr>
      <w:tr w14:paraId="3E2FA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9" w:type="dxa"/>
            <w:vAlign w:val="center"/>
          </w:tcPr>
          <w:p w14:paraId="13E45AA7">
            <w:pPr>
              <w:spacing w:after="40" w:line="276" w:lineRule="auto"/>
              <w:jc w:val="center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wifistat()</w:t>
            </w:r>
          </w:p>
        </w:tc>
        <w:tc>
          <w:tcPr>
            <w:tcW w:w="6394" w:type="dxa"/>
            <w:vAlign w:val="center"/>
          </w:tcPr>
          <w:p w14:paraId="4302754A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WiFi 状态 1/0</w:t>
            </w:r>
          </w:p>
        </w:tc>
      </w:tr>
      <w:tr w14:paraId="24C69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9" w:type="dxa"/>
            <w:vAlign w:val="center"/>
          </w:tcPr>
          <w:p w14:paraId="27DAEAE1">
            <w:pPr>
              <w:spacing w:after="40" w:line="276" w:lineRule="auto"/>
              <w:jc w:val="center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httpstat()</w:t>
            </w:r>
          </w:p>
        </w:tc>
        <w:tc>
          <w:tcPr>
            <w:tcW w:w="6394" w:type="dxa"/>
            <w:vAlign w:val="center"/>
          </w:tcPr>
          <w:p w14:paraId="040A80A5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上次 HTTP 状态码（0=没请求/没连上）</w:t>
            </w:r>
          </w:p>
        </w:tc>
      </w:tr>
      <w:tr w14:paraId="5BCDF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9" w:type="dxa"/>
            <w:vAlign w:val="center"/>
          </w:tcPr>
          <w:p w14:paraId="33883EFA">
            <w:pPr>
              <w:spacing w:after="40" w:line="276" w:lineRule="auto"/>
              <w:jc w:val="center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gpioin(n)</w:t>
            </w:r>
          </w:p>
        </w:tc>
        <w:tc>
          <w:tcPr>
            <w:tcW w:w="6394" w:type="dxa"/>
            <w:vAlign w:val="center"/>
          </w:tcPr>
          <w:p w14:paraId="5BEFC42E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读 GPIO 电平 0/1</w:t>
            </w:r>
          </w:p>
        </w:tc>
      </w:tr>
      <w:tr w14:paraId="7CB41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9" w:type="dxa"/>
            <w:vAlign w:val="center"/>
          </w:tcPr>
          <w:p w14:paraId="3DACCC36">
            <w:pPr>
              <w:spacing w:after="40" w:line="276" w:lineRule="auto"/>
              <w:jc w:val="center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key()</w:t>
            </w:r>
          </w:p>
        </w:tc>
        <w:tc>
          <w:tcPr>
            <w:tcW w:w="6394" w:type="dxa"/>
            <w:vAlign w:val="center"/>
          </w:tcPr>
          <w:p w14:paraId="0F2AB275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非阻塞读按键码，0=没按（APP 模式）</w:t>
            </w:r>
          </w:p>
        </w:tc>
      </w:tr>
    </w:tbl>
    <w:p w14:paraId="2400CF74">
      <w:pPr>
        <w:pStyle w:val="3"/>
        <w:keepNext/>
      </w:pPr>
      <w:r>
        <w:rPr>
          <w:rFonts w:ascii="微软雅黑" w:hAnsi="微软雅黑" w:eastAsia="微软雅黑"/>
          <w:b/>
          <w:i w:val="0"/>
          <w:color w:val="000000"/>
          <w:sz w:val="32"/>
        </w:rPr>
        <w:t>附录 C：保护机制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6394"/>
      </w:tblGrid>
      <w:tr w14:paraId="024B3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009" w:type="dxa"/>
            <w:shd w:val="clear" w:color="auto" w:fill="D9D9D9"/>
            <w:vAlign w:val="center"/>
          </w:tcPr>
          <w:p w14:paraId="4CA2CF88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机制</w:t>
            </w:r>
          </w:p>
        </w:tc>
        <w:tc>
          <w:tcPr>
            <w:tcW w:w="6394" w:type="dxa"/>
            <w:shd w:val="clear" w:color="auto" w:fill="D9D9D9"/>
            <w:vAlign w:val="center"/>
          </w:tcPr>
          <w:p w14:paraId="318DC2BE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说明</w:t>
            </w:r>
          </w:p>
        </w:tc>
      </w:tr>
      <w:tr w14:paraId="504C6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9" w:type="dxa"/>
            <w:vAlign w:val="center"/>
          </w:tcPr>
          <w:p w14:paraId="64B84DA6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步数上限</w:t>
            </w:r>
          </w:p>
        </w:tc>
        <w:tc>
          <w:tcPr>
            <w:tcW w:w="6394" w:type="dxa"/>
            <w:vAlign w:val="center"/>
          </w:tcPr>
          <w:p w14:paraId="59AD7FF5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默认 100000 步，超限强制终止，输出“超时保护”</w:t>
            </w:r>
          </w:p>
        </w:tc>
      </w:tr>
      <w:tr w14:paraId="10D77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9" w:type="dxa"/>
            <w:vAlign w:val="center"/>
          </w:tcPr>
          <w:p w14:paraId="6C4EE6F0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跳转语义</w:t>
            </w:r>
          </w:p>
        </w:tc>
        <w:tc>
          <w:tcPr>
            <w:tcW w:w="6394" w:type="dxa"/>
            <w:vAlign w:val="center"/>
          </w:tcPr>
          <w:p w14:paraId="35935531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goto/gosub/return/循环跳转后，目标行真正被执行</w:t>
            </w:r>
          </w:p>
        </w:tc>
      </w:tr>
      <w:tr w14:paraId="12C6E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9" w:type="dxa"/>
            <w:vAlign w:val="center"/>
          </w:tcPr>
          <w:p w14:paraId="600F39A6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包校验</w:t>
            </w:r>
          </w:p>
        </w:tc>
        <w:tc>
          <w:tcPr>
            <w:tcW w:w="6394" w:type="dxa"/>
            <w:vAlign w:val="center"/>
          </w:tcPr>
          <w:p w14:paraId="225872DE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.msp 安装时 CRC32 校验，损坏包拒绝落盘</w:t>
            </w:r>
          </w:p>
        </w:tc>
      </w:tr>
      <w:tr w14:paraId="523AE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9" w:type="dxa"/>
            <w:vAlign w:val="center"/>
          </w:tcPr>
          <w:p w14:paraId="0BCA82F0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行长</w:t>
            </w:r>
          </w:p>
        </w:tc>
        <w:tc>
          <w:tcPr>
            <w:tcW w:w="6394" w:type="dxa"/>
            <w:vAlign w:val="center"/>
          </w:tcPr>
          <w:p w14:paraId="43A843D0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每行上限 96 字节（UTF-8，约 32 汉字）</w:t>
            </w:r>
          </w:p>
        </w:tc>
      </w:tr>
      <w:tr w14:paraId="55750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9" w:type="dxa"/>
            <w:vAlign w:val="center"/>
          </w:tcPr>
          <w:p w14:paraId="54B3D1EC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goto 提示</w:t>
            </w:r>
          </w:p>
        </w:tc>
        <w:tc>
          <w:tcPr>
            <w:tcW w:w="6394" w:type="dxa"/>
            <w:vAlign w:val="center"/>
          </w:tcPr>
          <w:p w14:paraId="0BE40520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每轮运行提示一次注意事项</w:t>
            </w:r>
          </w:p>
        </w:tc>
      </w:tr>
    </w:tbl>
    <w:p w14:paraId="40F1ABAE">
      <w:pPr>
        <w:pStyle w:val="3"/>
        <w:keepNext/>
        <w:rPr>
          <w:rFonts w:ascii="微软雅黑" w:hAnsi="微软雅黑" w:eastAsia="微软雅黑"/>
          <w:b/>
          <w:i w:val="0"/>
          <w:color w:val="000000"/>
          <w:sz w:val="32"/>
        </w:rPr>
      </w:pPr>
    </w:p>
    <w:p w14:paraId="6AAE57DE">
      <w:pPr>
        <w:pStyle w:val="3"/>
        <w:keepNext/>
        <w:rPr>
          <w:rFonts w:ascii="微软雅黑" w:hAnsi="微软雅黑" w:eastAsia="微软雅黑"/>
          <w:b/>
          <w:i w:val="0"/>
          <w:color w:val="000000"/>
          <w:sz w:val="32"/>
        </w:rPr>
      </w:pPr>
    </w:p>
    <w:p w14:paraId="4025FF59">
      <w:pPr>
        <w:pStyle w:val="3"/>
        <w:keepNext/>
        <w:rPr>
          <w:rFonts w:ascii="微软雅黑" w:hAnsi="微软雅黑" w:eastAsia="微软雅黑"/>
          <w:b/>
          <w:i w:val="0"/>
          <w:color w:val="000000"/>
          <w:sz w:val="32"/>
        </w:rPr>
      </w:pPr>
    </w:p>
    <w:p w14:paraId="60E5626E">
      <w:pPr>
        <w:pStyle w:val="3"/>
        <w:keepNext/>
        <w:rPr>
          <w:rFonts w:ascii="微软雅黑" w:hAnsi="微软雅黑" w:eastAsia="微软雅黑"/>
          <w:b/>
          <w:i w:val="0"/>
          <w:color w:val="000000"/>
          <w:sz w:val="32"/>
        </w:rPr>
      </w:pPr>
    </w:p>
    <w:p w14:paraId="591A262C">
      <w:pPr>
        <w:pStyle w:val="3"/>
        <w:keepNext/>
        <w:rPr>
          <w:rFonts w:ascii="微软雅黑" w:hAnsi="微软雅黑" w:eastAsia="微软雅黑"/>
          <w:b/>
          <w:i w:val="0"/>
          <w:color w:val="000000"/>
          <w:sz w:val="32"/>
        </w:rPr>
      </w:pPr>
    </w:p>
    <w:p w14:paraId="7F075749">
      <w:pPr>
        <w:pStyle w:val="3"/>
        <w:keepNext/>
        <w:rPr>
          <w:rFonts w:ascii="微软雅黑" w:hAnsi="微软雅黑" w:eastAsia="微软雅黑"/>
          <w:b/>
          <w:i w:val="0"/>
          <w:color w:val="000000"/>
          <w:sz w:val="32"/>
        </w:rPr>
      </w:pPr>
    </w:p>
    <w:p w14:paraId="06108C9E">
      <w:pPr>
        <w:rPr>
          <w:rFonts w:ascii="微软雅黑" w:hAnsi="微软雅黑" w:eastAsia="微软雅黑"/>
          <w:b/>
          <w:i w:val="0"/>
          <w:color w:val="000000"/>
          <w:sz w:val="32"/>
        </w:rPr>
      </w:pPr>
    </w:p>
    <w:p w14:paraId="27BAEC62">
      <w:pPr>
        <w:rPr>
          <w:rFonts w:ascii="微软雅黑" w:hAnsi="微软雅黑" w:eastAsia="微软雅黑"/>
          <w:b/>
          <w:i w:val="0"/>
          <w:color w:val="000000"/>
          <w:sz w:val="32"/>
        </w:rPr>
      </w:pPr>
    </w:p>
    <w:p w14:paraId="551D81A7">
      <w:pPr>
        <w:pStyle w:val="3"/>
        <w:keepNext/>
        <w:rPr>
          <w:rFonts w:ascii="微软雅黑" w:hAnsi="微软雅黑" w:eastAsia="微软雅黑"/>
          <w:b/>
          <w:i w:val="0"/>
          <w:color w:val="000000"/>
          <w:sz w:val="32"/>
        </w:rPr>
      </w:pPr>
    </w:p>
    <w:p w14:paraId="14E64A35"/>
    <w:p w14:paraId="4DB2E744">
      <w:pPr>
        <w:pStyle w:val="3"/>
        <w:keepNext/>
      </w:pPr>
      <w:r>
        <w:rPr>
          <w:rFonts w:ascii="微软雅黑" w:hAnsi="微软雅黑" w:eastAsia="微软雅黑"/>
          <w:b/>
          <w:i w:val="0"/>
          <w:color w:val="000000"/>
          <w:sz w:val="32"/>
        </w:rPr>
        <w:t>附录 D：已知边界（写程序前必读）</w:t>
      </w:r>
    </w:p>
    <w:p w14:paraId="083E3BA0">
      <w:pPr>
        <w:pStyle w:val="16"/>
        <w:spacing w:after="60" w:line="300" w:lineRule="auto"/>
      </w:pPr>
      <w:r>
        <w:rPr>
          <w:rFonts w:ascii="微软雅黑" w:hAnsi="微软雅黑" w:eastAsia="微软雅黑"/>
          <w:b/>
          <w:i w:val="0"/>
          <w:sz w:val="24"/>
        </w:rPr>
        <w:t>字符串与数字不混算</w:t>
      </w:r>
      <w:r>
        <w:rPr>
          <w:rFonts w:ascii="微软雅黑" w:hAnsi="微软雅黑" w:eastAsia="微软雅黑"/>
          <w:b w:val="0"/>
          <w:i w:val="0"/>
          <w:sz w:val="24"/>
        </w:rPr>
        <w:t>：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str$</w:t>
      </w:r>
      <w:r>
        <w:rPr>
          <w:rFonts w:ascii="微软雅黑" w:hAnsi="微软雅黑" w:eastAsia="微软雅黑"/>
          <w:b w:val="0"/>
          <w:i w:val="0"/>
          <w:sz w:val="24"/>
        </w:rPr>
        <w:t xml:space="preserve"> /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val</w:t>
      </w:r>
      <w:r>
        <w:rPr>
          <w:rFonts w:ascii="微软雅黑" w:hAnsi="微软雅黑" w:eastAsia="微软雅黑"/>
          <w:b w:val="0"/>
          <w:i w:val="0"/>
          <w:sz w:val="24"/>
        </w:rPr>
        <w:t xml:space="preserve"> 过海关。</w:t>
      </w:r>
    </w:p>
    <w:p w14:paraId="6977F133">
      <w:pPr>
        <w:pStyle w:val="16"/>
        <w:spacing w:after="60" w:line="300" w:lineRule="auto"/>
      </w:pPr>
      <w:r>
        <w:rPr>
          <w:rFonts w:ascii="微软雅黑" w:hAnsi="微软雅黑" w:eastAsia="微软雅黑"/>
          <w:b/>
          <w:i w:val="0"/>
          <w:sz w:val="24"/>
        </w:rPr>
        <w:t>新固件有、本书暂不展开</w:t>
      </w:r>
      <w:r>
        <w:rPr>
          <w:rFonts w:ascii="微软雅黑" w:hAnsi="微软雅黑" w:eastAsia="微软雅黑"/>
          <w:b w:val="0"/>
          <w:i w:val="0"/>
          <w:sz w:val="24"/>
        </w:rPr>
        <w:t xml:space="preserve">：数组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dim</w:t>
      </w:r>
      <w:r>
        <w:rPr>
          <w:rFonts w:ascii="微软雅黑" w:hAnsi="微软雅黑" w:eastAsia="微软雅黑"/>
          <w:b w:val="0"/>
          <w:i w:val="0"/>
          <w:sz w:val="24"/>
        </w:rPr>
        <w:t xml:space="preserve">、自定义函数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def fn</w:t>
      </w:r>
      <w:r>
        <w:rPr>
          <w:rFonts w:ascii="微软雅黑" w:hAnsi="微软雅黑" w:eastAsia="微软雅黑"/>
          <w:b w:val="0"/>
          <w:i w:val="0"/>
          <w:sz w:val="24"/>
        </w:rPr>
        <w:t>/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fnret</w:t>
      </w:r>
      <w:r>
        <w:rPr>
          <w:rFonts w:ascii="微软雅黑" w:hAnsi="微软雅黑" w:eastAsia="微软雅黑"/>
          <w:b w:val="0"/>
          <w:i w:val="0"/>
          <w:sz w:val="24"/>
        </w:rPr>
        <w:t>、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data</w:t>
      </w:r>
      <w:r>
        <w:rPr>
          <w:rFonts w:ascii="微软雅黑" w:hAnsi="微软雅黑" w:eastAsia="微软雅黑"/>
          <w:b w:val="0"/>
          <w:i w:val="0"/>
          <w:sz w:val="24"/>
        </w:rPr>
        <w:t>/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read</w:t>
      </w:r>
      <w:r>
        <w:rPr>
          <w:rFonts w:ascii="微软雅黑" w:hAnsi="微软雅黑" w:eastAsia="微软雅黑"/>
          <w:b w:val="0"/>
          <w:i w:val="0"/>
          <w:sz w:val="24"/>
        </w:rPr>
        <w:t xml:space="preserve">、文件读写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fread</w:t>
      </w:r>
      <w:r>
        <w:rPr>
          <w:rFonts w:ascii="微软雅黑" w:hAnsi="微软雅黑" w:eastAsia="微软雅黑"/>
          <w:b w:val="0"/>
          <w:i w:val="0"/>
          <w:sz w:val="24"/>
        </w:rPr>
        <w:t>/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fwrite</w:t>
      </w:r>
      <w:r>
        <w:rPr>
          <w:rFonts w:ascii="微软雅黑" w:hAnsi="微软雅黑" w:eastAsia="微软雅黑"/>
          <w:b w:val="0"/>
          <w:i w:val="0"/>
          <w:sz w:val="24"/>
        </w:rPr>
        <w:t>/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fappend</w:t>
      </w:r>
      <w:r>
        <w:rPr>
          <w:rFonts w:ascii="微软雅黑" w:hAnsi="微软雅黑" w:eastAsia="微软雅黑"/>
          <w:b w:val="0"/>
          <w:i w:val="0"/>
          <w:sz w:val="24"/>
        </w:rPr>
        <w:t xml:space="preserve">、多行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if ... end if</w:t>
      </w:r>
      <w:r>
        <w:rPr>
          <w:rFonts w:ascii="微软雅黑" w:hAnsi="微软雅黑" w:eastAsia="微软雅黑"/>
          <w:b w:val="0"/>
          <w:i w:val="0"/>
          <w:sz w:val="24"/>
        </w:rPr>
        <w:t xml:space="preserve">、类型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type</w:t>
      </w:r>
      <w:r>
        <w:rPr>
          <w:rFonts w:ascii="微软雅黑" w:hAnsi="微软雅黑" w:eastAsia="微软雅黑"/>
          <w:b w:val="0"/>
          <w:i w:val="0"/>
          <w:sz w:val="24"/>
        </w:rPr>
        <w:t>——完整语法见《Memoria BASIC 语言手册》（BASIC-LANGUAGE.md）。旧固件没有这些，老程序（和本书第一版）也见不到它们。</w:t>
      </w:r>
    </w:p>
    <w:p w14:paraId="27563C07">
      <w:pPr>
        <w:pStyle w:val="16"/>
        <w:spacing w:after="60" w:line="300" w:lineRule="auto"/>
      </w:pPr>
      <w:r>
        <w:rPr>
          <w:rFonts w:ascii="微软雅黑" w:hAnsi="微软雅黑" w:eastAsia="微软雅黑"/>
          <w:b/>
          <w:i w:val="0"/>
          <w:sz w:val="24"/>
        </w:rPr>
        <w:t>仍然没有</w:t>
      </w:r>
      <w:r>
        <w:rPr>
          <w:rFonts w:ascii="微软雅黑" w:hAnsi="微软雅黑" w:eastAsia="微软雅黑"/>
          <w:b w:val="0"/>
          <w:i w:val="0"/>
          <w:sz w:val="24"/>
        </w:rPr>
        <w:t>：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^</w:t>
      </w:r>
      <w:r>
        <w:rPr>
          <w:rFonts w:ascii="微软雅黑" w:hAnsi="微软雅黑" w:eastAsia="微软雅黑"/>
          <w:b w:val="0"/>
          <w:i w:val="0"/>
          <w:sz w:val="24"/>
        </w:rPr>
        <w:t xml:space="preserve"> 幂符（用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pow(a, b)</w:t>
      </w:r>
      <w:r>
        <w:rPr>
          <w:rFonts w:ascii="微软雅黑" w:hAnsi="微软雅黑" w:eastAsia="微软雅黑"/>
          <w:b w:val="0"/>
          <w:i w:val="0"/>
          <w:sz w:val="24"/>
        </w:rPr>
        <w:t xml:space="preserve">）、asc（字符→数字）、Instr（串查找）。注释有：行首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rem</w:t>
      </w:r>
      <w:r>
        <w:rPr>
          <w:rFonts w:ascii="微软雅黑" w:hAnsi="微软雅黑" w:eastAsia="微软雅黑"/>
          <w:b w:val="0"/>
          <w:i w:val="0"/>
          <w:sz w:val="24"/>
        </w:rPr>
        <w:t xml:space="preserve"> 整行忽略（0x72.2）。</w:t>
      </w:r>
    </w:p>
    <w:p w14:paraId="30246AA4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>and/or/not 短路（左边定胜负，右边不算）；mod 与乘除同级（除 0 报错）；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rnd(a,b)</w:t>
      </w:r>
      <w:r>
        <w:rPr>
          <w:rFonts w:ascii="微软雅黑" w:hAnsi="微软雅黑" w:eastAsia="微软雅黑"/>
          <w:b w:val="0"/>
          <w:i w:val="0"/>
          <w:sz w:val="24"/>
        </w:rPr>
        <w:t xml:space="preserve"> 整数含两端；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delay</w:t>
      </w:r>
      <w:r>
        <w:rPr>
          <w:rFonts w:ascii="微软雅黑" w:hAnsi="微软雅黑" w:eastAsia="微软雅黑"/>
          <w:b w:val="0"/>
          <w:i w:val="0"/>
          <w:sz w:val="24"/>
        </w:rPr>
        <w:t xml:space="preserve"> 1~60000ms（APP 模式），PRGM 里延时用 `wait(毫秒)`。</w:t>
      </w:r>
    </w:p>
    <w:p w14:paraId="05FE0943">
      <w:pPr>
        <w:pStyle w:val="16"/>
        <w:spacing w:after="60" w:line="300" w:lineRule="auto"/>
      </w:pPr>
      <w:r>
        <w:rPr>
          <w:rStyle w:val="165"/>
          <w:rFonts w:ascii="Consolas" w:hAnsi="Consolas" w:eastAsia="微软雅黑"/>
          <w:b w:val="0"/>
          <w:i w:val="0"/>
          <w:sz w:val="24"/>
        </w:rPr>
        <w:t>input a$</w:t>
      </w:r>
      <w:r>
        <w:rPr>
          <w:rFonts w:ascii="微软雅黑" w:hAnsi="微软雅黑" w:eastAsia="微软雅黑"/>
          <w:b w:val="0"/>
          <w:i w:val="0"/>
          <w:sz w:val="24"/>
        </w:rPr>
        <w:t xml:space="preserve"> 支持中文（自动调起拼音输入法，见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docs/IME-SPEC.md</w:t>
      </w:r>
      <w:r>
        <w:rPr>
          <w:rFonts w:ascii="微软雅黑" w:hAnsi="微软雅黑" w:eastAsia="微软雅黑"/>
          <w:b w:val="0"/>
          <w:i w:val="0"/>
          <w:sz w:val="24"/>
        </w:rPr>
        <w:t>）；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input x</w:t>
      </w:r>
      <w:r>
        <w:rPr>
          <w:rFonts w:ascii="微软雅黑" w:hAnsi="微软雅黑" w:eastAsia="微软雅黑"/>
          <w:b w:val="0"/>
          <w:i w:val="0"/>
          <w:sz w:val="24"/>
        </w:rPr>
        <w:t xml:space="preserve"> 摇杆调值；APP 模式可用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inputat</w:t>
      </w:r>
      <w:r>
        <w:rPr>
          <w:rFonts w:ascii="微软雅黑" w:hAnsi="微软雅黑" w:eastAsia="微软雅黑"/>
          <w:b w:val="0"/>
          <w:i w:val="0"/>
          <w:sz w:val="24"/>
        </w:rPr>
        <w:t xml:space="preserve"> 挪录入框位置。</w:t>
      </w:r>
    </w:p>
    <w:p w14:paraId="39667EF1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 xml:space="preserve">GUI 控件（win / btn / bsel / </w:t>
      </w:r>
      <w:r>
        <w:rPr>
          <w:rFonts w:ascii="微软雅黑" w:hAnsi="微软雅黑" w:eastAsia="微软雅黑"/>
          <w:b/>
          <w:i w:val="0"/>
          <w:sz w:val="24"/>
        </w:rPr>
        <w:t>bkey(i)</w:t>
      </w:r>
      <w:r>
        <w:rPr>
          <w:rFonts w:ascii="微软雅黑" w:hAnsi="微软雅黑" w:eastAsia="微软雅黑"/>
          <w:b w:val="0"/>
          <w:i w:val="0"/>
          <w:sz w:val="24"/>
        </w:rPr>
        <w:t xml:space="preserve"> / list / ladd / lclr / lscr / </w:t>
      </w:r>
      <w:r>
        <w:rPr>
          <w:rFonts w:ascii="微软雅黑" w:hAnsi="微软雅黑" w:eastAsia="微软雅黑"/>
          <w:b/>
          <w:i w:val="0"/>
          <w:sz w:val="24"/>
        </w:rPr>
        <w:t>lbl / llbl / lbld</w:t>
      </w:r>
      <w:r>
        <w:rPr>
          <w:rFonts w:ascii="微软雅黑" w:hAnsi="微软雅黑" w:eastAsia="微软雅黑"/>
          <w:b w:val="0"/>
          <w:i w:val="0"/>
          <w:sz w:val="24"/>
        </w:rPr>
        <w:t xml:space="preserve"> / </w:t>
      </w:r>
      <w:r>
        <w:rPr>
          <w:rFonts w:ascii="微软雅黑" w:hAnsi="微软雅黑" w:eastAsia="微软雅黑"/>
          <w:b/>
          <w:i w:val="0"/>
          <w:sz w:val="24"/>
        </w:rPr>
        <w:t>img</w:t>
      </w:r>
      <w:r>
        <w:rPr>
          <w:rFonts w:ascii="微软雅黑" w:hAnsi="微软雅黑" w:eastAsia="微软雅黑"/>
          <w:b w:val="0"/>
          <w:i w:val="0"/>
          <w:sz w:val="24"/>
        </w:rPr>
        <w:t xml:space="preserve"> / </w:t>
      </w:r>
      <w:r>
        <w:rPr>
          <w:rFonts w:ascii="微软雅黑" w:hAnsi="微软雅黑" w:eastAsia="微软雅黑"/>
          <w:b/>
          <w:i w:val="0"/>
          <w:sz w:val="24"/>
        </w:rPr>
        <w:t>after</w:t>
      </w:r>
      <w:r>
        <w:rPr>
          <w:rFonts w:ascii="微软雅黑" w:hAnsi="微软雅黑" w:eastAsia="微软雅黑"/>
          <w:b w:val="0"/>
          <w:i w:val="0"/>
          <w:sz w:val="24"/>
        </w:rPr>
        <w:t xml:space="preserve"> / inputat / delay / key()）仅 </w:t>
      </w:r>
      <w:r>
        <w:rPr>
          <w:rFonts w:ascii="微软雅黑" w:hAnsi="微软雅黑" w:eastAsia="微软雅黑"/>
          <w:b/>
          <w:i w:val="0"/>
          <w:sz w:val="24"/>
        </w:rPr>
        <w:t>APP 模式</w:t>
      </w:r>
      <w:r>
        <w:rPr>
          <w:rFonts w:ascii="微软雅黑" w:hAnsi="微软雅黑" w:eastAsia="微软雅黑"/>
          <w:b w:val="0"/>
          <w:i w:val="0"/>
          <w:sz w:val="24"/>
        </w:rPr>
        <w:t>（basic_host 宿主）可用，PRGM 模式没有。</w:t>
      </w:r>
    </w:p>
    <w:p w14:paraId="09FA5CB3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 xml:space="preserve">HTTP 仅明文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http://</w:t>
      </w:r>
      <w:r>
        <w:rPr>
          <w:rFonts w:ascii="微软雅黑" w:hAnsi="微软雅黑" w:eastAsia="微软雅黑"/>
          <w:b w:val="0"/>
          <w:i w:val="0"/>
          <w:sz w:val="24"/>
        </w:rPr>
        <w:t>（HTTPS 后补），响应体 ≤8KB。</w:t>
      </w:r>
    </w:p>
    <w:p w14:paraId="64124E03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>record 单段 1~60 秒且阻塞；play 后台不阻塞。</w:t>
      </w:r>
    </w:p>
    <w:p w14:paraId="2C0821FE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>变量名大小写不敏感（官方风格全小写）；行号唯一，同号覆盖。</w:t>
      </w:r>
    </w:p>
    <w:p w14:paraId="15BC535E">
      <w:pPr>
        <w:pStyle w:val="16"/>
        <w:spacing w:after="60" w:line="300" w:lineRule="auto"/>
      </w:pPr>
      <w:r>
        <w:rPr>
          <w:rFonts w:ascii="微软雅黑" w:hAnsi="微软雅黑" w:eastAsia="微软雅黑"/>
          <w:b w:val="0"/>
          <w:i w:val="0"/>
          <w:sz w:val="24"/>
        </w:rPr>
        <w:t xml:space="preserve">.bas 文件放 TF 卡 </w:t>
      </w:r>
      <w:r>
        <w:rPr>
          <w:rStyle w:val="165"/>
          <w:rFonts w:ascii="Consolas" w:hAnsi="Consolas" w:eastAsia="微软雅黑"/>
          <w:b w:val="0"/>
          <w:i w:val="0"/>
          <w:sz w:val="24"/>
        </w:rPr>
        <w:t>/mem_fat/scripts/</w:t>
      </w:r>
      <w:r>
        <w:rPr>
          <w:rFonts w:ascii="微软雅黑" w:hAnsi="微软雅黑" w:eastAsia="微软雅黑"/>
          <w:b w:val="0"/>
          <w:i w:val="0"/>
          <w:sz w:val="24"/>
        </w:rPr>
        <w:t>，PRGM 模式运行；打包成 .msp 上架后按 APP 运行（有 GUI 加成）。</w:t>
      </w:r>
    </w:p>
    <w:p w14:paraId="5AF2D07C">
      <w:pPr>
        <w:pStyle w:val="3"/>
        <w:keepNext/>
        <w:rPr>
          <w:rFonts w:ascii="微软雅黑" w:hAnsi="微软雅黑" w:eastAsia="微软雅黑"/>
          <w:b/>
          <w:i w:val="0"/>
          <w:color w:val="000000"/>
          <w:sz w:val="32"/>
        </w:rPr>
      </w:pPr>
    </w:p>
    <w:p w14:paraId="25BC0358">
      <w:pPr>
        <w:pStyle w:val="3"/>
        <w:keepNext/>
        <w:rPr>
          <w:rFonts w:ascii="微软雅黑" w:hAnsi="微软雅黑" w:eastAsia="微软雅黑"/>
          <w:b/>
          <w:i w:val="0"/>
          <w:color w:val="000000"/>
          <w:sz w:val="32"/>
        </w:rPr>
      </w:pPr>
    </w:p>
    <w:p w14:paraId="5C0345D1"/>
    <w:p w14:paraId="4BA2A497">
      <w:pPr>
        <w:pStyle w:val="3"/>
        <w:keepNext/>
      </w:pPr>
      <w:r>
        <w:rPr>
          <w:rFonts w:ascii="微软雅黑" w:hAnsi="微软雅黑" w:eastAsia="微软雅黑"/>
          <w:b/>
          <w:i w:val="0"/>
          <w:color w:val="000000"/>
          <w:sz w:val="32"/>
        </w:rPr>
        <w:t>附录 E：从 .bas 到上架（软件链路）</w:t>
      </w:r>
    </w:p>
    <w:p w14:paraId="74C0C6DE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BASIC 源码（.bas 文本）</w:t>
      </w:r>
    </w:p>
    <w:p w14:paraId="2BC84D95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 xml:space="preserve">  </w:t>
      </w:r>
      <w:r>
        <w:rPr>
          <w:rFonts w:hint="eastAsia" w:ascii="Consolas" w:hAnsi="Consolas"/>
          <w:b w:val="0"/>
          <w:i w:val="0"/>
          <w:sz w:val="20"/>
          <w:lang w:val="en-US" w:eastAsia="zh-CN"/>
        </w:rPr>
        <w:t xml:space="preserve">      </w:t>
      </w:r>
      <w:r>
        <w:rPr>
          <w:rFonts w:ascii="Consolas" w:hAnsi="Consolas" w:eastAsia="微软雅黑"/>
          <w:b w:val="0"/>
          <w:i w:val="0"/>
          <w:sz w:val="20"/>
        </w:rPr>
        <w:t xml:space="preserve"> → 打包成 .msp 安装包（50 字节头 + 源码正文，CRC32 校验）</w:t>
      </w:r>
    </w:p>
    <w:p w14:paraId="02E3284F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ind w:firstLine="1000" w:firstLineChars="500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>→ 上架 manifest.json（软件源清单）</w:t>
      </w:r>
    </w:p>
    <w:p w14:paraId="7CE747B7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ind w:firstLine="439"/>
        <w:rPr>
          <w:rFonts w:ascii="Consolas" w:hAnsi="Consolas" w:eastAsia="微软雅黑"/>
          <w:b w:val="0"/>
          <w:i w:val="0"/>
          <w:sz w:val="20"/>
        </w:rPr>
      </w:pPr>
      <w:r>
        <w:rPr>
          <w:rFonts w:ascii="Consolas" w:hAnsi="Consolas" w:eastAsia="微软雅黑"/>
          <w:b w:val="0"/>
          <w:i w:val="0"/>
          <w:sz w:val="20"/>
        </w:rPr>
        <w:t xml:space="preserve">   </w:t>
      </w:r>
      <w:r>
        <w:rPr>
          <w:rFonts w:hint="eastAsia" w:ascii="Consolas" w:hAnsi="Consolas"/>
          <w:b w:val="0"/>
          <w:i w:val="0"/>
          <w:sz w:val="20"/>
          <w:lang w:val="en-US" w:eastAsia="zh-CN"/>
        </w:rPr>
        <w:t xml:space="preserve"> </w:t>
      </w:r>
      <w:r>
        <w:rPr>
          <w:rFonts w:ascii="Consolas" w:hAnsi="Consolas" w:eastAsia="微软雅黑"/>
          <w:b w:val="0"/>
          <w:i w:val="0"/>
          <w:sz w:val="20"/>
        </w:rPr>
        <w:t xml:space="preserve"> → STORE 商店下载安装到 /mem_fat/scripts/</w:t>
      </w:r>
    </w:p>
    <w:p w14:paraId="6B8DBE0F">
      <w:pPr>
        <w:pStyle w:val="164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  <w:spacing w:before="40" w:after="160" w:line="240" w:lineRule="auto"/>
        <w:ind w:firstLine="439"/>
      </w:pPr>
      <w:r>
        <w:rPr>
          <w:rFonts w:ascii="Consolas" w:hAnsi="Consolas" w:eastAsia="微软雅黑"/>
          <w:b w:val="0"/>
          <w:i w:val="0"/>
          <w:sz w:val="20"/>
        </w:rPr>
        <w:t xml:space="preserve">   </w:t>
      </w:r>
      <w:r>
        <w:rPr>
          <w:rFonts w:hint="eastAsia" w:ascii="Consolas" w:hAnsi="Consolas"/>
          <w:b w:val="0"/>
          <w:i w:val="0"/>
          <w:sz w:val="20"/>
          <w:lang w:val="en-US" w:eastAsia="zh-CN"/>
        </w:rPr>
        <w:t xml:space="preserve"> </w:t>
      </w:r>
      <w:r>
        <w:rPr>
          <w:rFonts w:ascii="Consolas" w:hAnsi="Consolas" w:eastAsia="微软雅黑"/>
          <w:b w:val="0"/>
          <w:i w:val="0"/>
          <w:sz w:val="20"/>
        </w:rPr>
        <w:t xml:space="preserve"> → PRGM 模式运行（解释执行）</w:t>
      </w:r>
    </w:p>
    <w:p w14:paraId="7EF7E3C3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你写的 .bas 就是程序本体；.msp 只是“信封”。想把自己程序分享给别人：打包上架，别人商店一按就装好。</w:t>
      </w:r>
    </w:p>
    <w:p w14:paraId="356D12E9">
      <w:pPr>
        <w:pStyle w:val="3"/>
        <w:keepNext/>
        <w:rPr>
          <w:rFonts w:ascii="微软雅黑" w:hAnsi="微软雅黑" w:eastAsia="微软雅黑"/>
          <w:b/>
          <w:i w:val="0"/>
          <w:color w:val="000000"/>
          <w:sz w:val="32"/>
        </w:rPr>
      </w:pPr>
    </w:p>
    <w:p w14:paraId="74E601E6">
      <w:pPr>
        <w:pStyle w:val="3"/>
        <w:keepNext/>
        <w:rPr>
          <w:rFonts w:ascii="微软雅黑" w:hAnsi="微软雅黑" w:eastAsia="微软雅黑"/>
          <w:b/>
          <w:i w:val="0"/>
          <w:color w:val="000000"/>
          <w:sz w:val="32"/>
        </w:rPr>
      </w:pPr>
    </w:p>
    <w:p w14:paraId="11A4E462">
      <w:pPr>
        <w:pStyle w:val="3"/>
        <w:keepNext/>
        <w:rPr>
          <w:rFonts w:ascii="微软雅黑" w:hAnsi="微软雅黑" w:eastAsia="微软雅黑"/>
          <w:b/>
          <w:i w:val="0"/>
          <w:color w:val="000000"/>
          <w:sz w:val="32"/>
        </w:rPr>
      </w:pPr>
    </w:p>
    <w:p w14:paraId="57A18438">
      <w:pPr>
        <w:pStyle w:val="3"/>
        <w:keepNext/>
        <w:rPr>
          <w:rFonts w:ascii="微软雅黑" w:hAnsi="微软雅黑" w:eastAsia="微软雅黑"/>
          <w:b/>
          <w:i w:val="0"/>
          <w:color w:val="000000"/>
          <w:sz w:val="32"/>
        </w:rPr>
      </w:pPr>
    </w:p>
    <w:p w14:paraId="30C51887">
      <w:pPr>
        <w:pStyle w:val="3"/>
        <w:keepNext/>
        <w:rPr>
          <w:rFonts w:ascii="微软雅黑" w:hAnsi="微软雅黑" w:eastAsia="微软雅黑"/>
          <w:b/>
          <w:i w:val="0"/>
          <w:color w:val="000000"/>
          <w:sz w:val="32"/>
        </w:rPr>
      </w:pPr>
    </w:p>
    <w:p w14:paraId="68D9ABD6">
      <w:pPr>
        <w:pStyle w:val="3"/>
        <w:keepNext/>
        <w:rPr>
          <w:rFonts w:ascii="微软雅黑" w:hAnsi="微软雅黑" w:eastAsia="微软雅黑"/>
          <w:b/>
          <w:i w:val="0"/>
          <w:color w:val="000000"/>
          <w:sz w:val="32"/>
        </w:rPr>
      </w:pPr>
    </w:p>
    <w:p w14:paraId="728BAAB7">
      <w:pPr>
        <w:pStyle w:val="3"/>
        <w:keepNext/>
        <w:rPr>
          <w:rFonts w:ascii="微软雅黑" w:hAnsi="微软雅黑" w:eastAsia="微软雅黑"/>
          <w:b/>
          <w:i w:val="0"/>
          <w:color w:val="000000"/>
          <w:sz w:val="32"/>
        </w:rPr>
      </w:pPr>
    </w:p>
    <w:p w14:paraId="66DC12A1"/>
    <w:p w14:paraId="5764A966">
      <w:pPr>
        <w:pStyle w:val="3"/>
        <w:keepNext/>
      </w:pPr>
      <w:r>
        <w:rPr>
          <w:rFonts w:ascii="微软雅黑" w:hAnsi="微软雅黑" w:eastAsia="微软雅黑"/>
          <w:b/>
          <w:i w:val="0"/>
          <w:color w:val="000000"/>
          <w:sz w:val="32"/>
        </w:rPr>
        <w:t>附录 F：给会老 BASIC 的你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6394"/>
      </w:tblGrid>
      <w:tr w14:paraId="0F402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009" w:type="dxa"/>
            <w:shd w:val="clear" w:color="auto" w:fill="D9D9D9"/>
            <w:vAlign w:val="center"/>
          </w:tcPr>
          <w:p w14:paraId="514AFF0E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老 BASIC</w:t>
            </w:r>
          </w:p>
        </w:tc>
        <w:tc>
          <w:tcPr>
            <w:tcW w:w="6394" w:type="dxa"/>
            <w:shd w:val="clear" w:color="auto" w:fill="D9D9D9"/>
            <w:vAlign w:val="center"/>
          </w:tcPr>
          <w:p w14:paraId="1BD78DBC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Memoria BASIC</w:t>
            </w:r>
          </w:p>
        </w:tc>
      </w:tr>
      <w:tr w14:paraId="55CC9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9" w:type="dxa"/>
            <w:vAlign w:val="center"/>
          </w:tcPr>
          <w:p w14:paraId="7E2CC20D">
            <w:pPr>
              <w:spacing w:after="40" w:line="276" w:lineRule="auto"/>
              <w:jc w:val="center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10 PRINT "HI"</w:t>
            </w:r>
          </w:p>
        </w:tc>
        <w:tc>
          <w:tcPr>
            <w:tcW w:w="6394" w:type="dxa"/>
            <w:vAlign w:val="center"/>
          </w:tcPr>
          <w:p w14:paraId="3185B6FD">
            <w:pPr>
              <w:spacing w:after="40" w:line="276" w:lineRule="auto"/>
              <w:jc w:val="left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10 print "hi"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（全小写官方风格；大小写其实都认）</w:t>
            </w:r>
          </w:p>
        </w:tc>
      </w:tr>
      <w:tr w14:paraId="36DD0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9" w:type="dxa"/>
            <w:vAlign w:val="center"/>
          </w:tcPr>
          <w:p w14:paraId="17173D67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REM 注释</w:t>
            </w:r>
          </w:p>
        </w:tc>
        <w:tc>
          <w:tcPr>
            <w:tcW w:w="6394" w:type="dxa"/>
            <w:vAlign w:val="center"/>
          </w:tcPr>
          <w:p w14:paraId="5F615614">
            <w:pPr>
              <w:spacing w:after="40" w:line="276" w:lineRule="auto"/>
              <w:jc w:val="left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rem 说明文字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——行首整行忽略；配合好名字 + uart 打点</w:t>
            </w:r>
          </w:p>
        </w:tc>
      </w:tr>
      <w:tr w14:paraId="6AADA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9" w:type="dxa"/>
            <w:vAlign w:val="center"/>
          </w:tcPr>
          <w:p w14:paraId="0536E887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DIM 数组</w:t>
            </w:r>
          </w:p>
        </w:tc>
        <w:tc>
          <w:tcPr>
            <w:tcW w:w="6394" w:type="dxa"/>
            <w:vAlign w:val="center"/>
          </w:tcPr>
          <w:p w14:paraId="00DCD7F7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 xml:space="preserve">新固件有 </w:t>
            </w: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dim a(10)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 xml:space="preserve"> / </w:t>
            </w: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dim a$(10)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 xml:space="preserve"> / 二维（见语言手册）；串当背包是老固件/老程序的做法</w:t>
            </w:r>
          </w:p>
        </w:tc>
      </w:tr>
      <w:tr w14:paraId="68E3E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9" w:type="dxa"/>
            <w:vAlign w:val="center"/>
          </w:tcPr>
          <w:p w14:paraId="4EB95CC3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DEF FN 函数</w:t>
            </w:r>
          </w:p>
        </w:tc>
        <w:tc>
          <w:tcPr>
            <w:tcW w:w="6394" w:type="dxa"/>
            <w:vAlign w:val="center"/>
          </w:tcPr>
          <w:p w14:paraId="6BE5E99C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 xml:space="preserve">新固件有 </w:t>
            </w: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def fn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（见语言手册）；老代码用 gosub 子程序（变量全局共享）</w:t>
            </w:r>
          </w:p>
        </w:tc>
      </w:tr>
      <w:tr w14:paraId="31922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9" w:type="dxa"/>
            <w:vAlign w:val="center"/>
          </w:tcPr>
          <w:p w14:paraId="47BF8023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AND / OR / NOT</w:t>
            </w:r>
          </w:p>
        </w:tc>
        <w:tc>
          <w:tcPr>
            <w:tcW w:w="6394" w:type="dxa"/>
            <w:vAlign w:val="center"/>
          </w:tcPr>
          <w:p w14:paraId="40CADEFB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内置关键字（短路）；老写法是乘 / 加 / 1 减，老程序里还见得到</w:t>
            </w:r>
          </w:p>
        </w:tc>
      </w:tr>
      <w:tr w14:paraId="61177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9" w:type="dxa"/>
            <w:vAlign w:val="center"/>
          </w:tcPr>
          <w:p w14:paraId="31D352FE">
            <w:pPr>
              <w:spacing w:after="40" w:line="276" w:lineRule="auto"/>
              <w:jc w:val="center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^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 xml:space="preserve"> 幂</w:t>
            </w:r>
          </w:p>
        </w:tc>
        <w:tc>
          <w:tcPr>
            <w:tcW w:w="6394" w:type="dxa"/>
            <w:vAlign w:val="center"/>
          </w:tcPr>
          <w:p w14:paraId="4013C30C">
            <w:pPr>
              <w:spacing w:after="40" w:line="276" w:lineRule="auto"/>
              <w:jc w:val="center"/>
            </w:pP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pow(a, b)</w:t>
            </w:r>
          </w:p>
        </w:tc>
      </w:tr>
      <w:tr w14:paraId="5FCD4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9" w:type="dxa"/>
            <w:vAlign w:val="center"/>
          </w:tcPr>
          <w:p w14:paraId="0EA6F5EC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MOD</w:t>
            </w:r>
          </w:p>
        </w:tc>
        <w:tc>
          <w:tcPr>
            <w:tcW w:w="6394" w:type="dxa"/>
            <w:vAlign w:val="center"/>
          </w:tcPr>
          <w:p w14:paraId="3D467093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 xml:space="preserve">内置 </w:t>
            </w: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x MOD n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 xml:space="preserve">；老写法 </w:t>
            </w: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x - int(x / n) * n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 xml:space="preserve"> 兼容</w:t>
            </w:r>
          </w:p>
        </w:tc>
      </w:tr>
      <w:tr w14:paraId="23FCC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9" w:type="dxa"/>
            <w:vAlign w:val="center"/>
          </w:tcPr>
          <w:p w14:paraId="74F5CE9C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多行 IF / ELSEIF</w:t>
            </w:r>
          </w:p>
        </w:tc>
        <w:tc>
          <w:tcPr>
            <w:tcW w:w="6394" w:type="dxa"/>
            <w:vAlign w:val="center"/>
          </w:tcPr>
          <w:p w14:paraId="45AEA253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 xml:space="preserve">新固件有 </w:t>
            </w:r>
            <w:r>
              <w:rPr>
                <w:rStyle w:val="165"/>
                <w:rFonts w:ascii="Consolas" w:hAnsi="Consolas" w:eastAsia="微软雅黑"/>
                <w:b w:val="0"/>
                <w:i w:val="0"/>
                <w:sz w:val="21"/>
              </w:rPr>
              <w:t>if ... end if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（见语言手册）；老代码单行 if + 连环 if + then 数字跳转</w:t>
            </w:r>
          </w:p>
        </w:tc>
      </w:tr>
      <w:tr w14:paraId="4FDEA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9" w:type="dxa"/>
            <w:vAlign w:val="center"/>
          </w:tcPr>
          <w:p w14:paraId="31776AB7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DATA / READ</w:t>
            </w:r>
          </w:p>
        </w:tc>
        <w:tc>
          <w:tcPr>
            <w:tcW w:w="6394" w:type="dxa"/>
            <w:vAlign w:val="center"/>
          </w:tcPr>
          <w:p w14:paraId="17C6B4C4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新固件有（见语言手册）；老代码把数据写死在变量里</w:t>
            </w:r>
          </w:p>
        </w:tc>
      </w:tr>
      <w:tr w14:paraId="3E320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9" w:type="dxa"/>
            <w:vAlign w:val="center"/>
          </w:tcPr>
          <w:p w14:paraId="7D7AE156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ON GOTO</w:t>
            </w:r>
          </w:p>
        </w:tc>
        <w:tc>
          <w:tcPr>
            <w:tcW w:w="6394" w:type="dxa"/>
            <w:vAlign w:val="center"/>
          </w:tcPr>
          <w:p w14:paraId="0A69FBE9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连环 if</w:t>
            </w:r>
          </w:p>
        </w:tc>
      </w:tr>
      <w:tr w14:paraId="6DE45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9" w:type="dxa"/>
            <w:vAlign w:val="center"/>
          </w:tcPr>
          <w:p w14:paraId="79D3B039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无硬件能力</w:t>
            </w:r>
          </w:p>
        </w:tc>
        <w:tc>
          <w:tcPr>
            <w:tcW w:w="6394" w:type="dxa"/>
            <w:vAlign w:val="center"/>
          </w:tcPr>
          <w:p w14:paraId="03C5ACB1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大加成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：屏幕绘图 / WiFi / HTTP / 蓝牙 / 串口 / GPIO / 录放音</w:t>
            </w:r>
          </w:p>
        </w:tc>
      </w:tr>
    </w:tbl>
    <w:p w14:paraId="5E771AE8">
      <w:pPr>
        <w:bidi w:val="0"/>
      </w:pPr>
    </w:p>
    <w:p w14:paraId="7736449A">
      <w:pPr>
        <w:bidi w:val="0"/>
      </w:pPr>
    </w:p>
    <w:p w14:paraId="6D57E349">
      <w:pPr>
        <w:pStyle w:val="3"/>
        <w:keepNext/>
        <w:rPr>
          <w:rFonts w:ascii="微软雅黑" w:hAnsi="微软雅黑" w:eastAsia="微软雅黑"/>
          <w:b/>
          <w:i w:val="0"/>
          <w:color w:val="000000"/>
          <w:sz w:val="32"/>
        </w:rPr>
      </w:pPr>
    </w:p>
    <w:p w14:paraId="1505BC30">
      <w:pPr>
        <w:pStyle w:val="3"/>
        <w:keepNext/>
        <w:rPr>
          <w:rFonts w:ascii="微软雅黑" w:hAnsi="微软雅黑" w:eastAsia="微软雅黑"/>
          <w:b/>
          <w:i w:val="0"/>
          <w:color w:val="000000"/>
          <w:sz w:val="32"/>
        </w:rPr>
      </w:pPr>
    </w:p>
    <w:p w14:paraId="5C218792">
      <w:pPr>
        <w:pStyle w:val="3"/>
        <w:keepNext/>
        <w:rPr>
          <w:rFonts w:ascii="微软雅黑" w:hAnsi="微软雅黑" w:eastAsia="微软雅黑"/>
          <w:b/>
          <w:i w:val="0"/>
          <w:color w:val="000000"/>
          <w:sz w:val="32"/>
        </w:rPr>
      </w:pPr>
    </w:p>
    <w:p w14:paraId="06826885">
      <w:pPr>
        <w:rPr>
          <w:rFonts w:ascii="微软雅黑" w:hAnsi="微软雅黑" w:eastAsia="微软雅黑"/>
          <w:b/>
          <w:i w:val="0"/>
          <w:color w:val="000000"/>
          <w:sz w:val="32"/>
        </w:rPr>
      </w:pPr>
    </w:p>
    <w:p w14:paraId="342D5479">
      <w:pPr>
        <w:rPr>
          <w:rFonts w:ascii="微软雅黑" w:hAnsi="微软雅黑" w:eastAsia="微软雅黑"/>
          <w:b/>
          <w:i w:val="0"/>
          <w:color w:val="000000"/>
          <w:sz w:val="32"/>
        </w:rPr>
      </w:pPr>
    </w:p>
    <w:p w14:paraId="09AB7544">
      <w:pPr>
        <w:pStyle w:val="3"/>
        <w:keepNext/>
      </w:pPr>
      <w:r>
        <w:rPr>
          <w:rFonts w:ascii="微软雅黑" w:hAnsi="微软雅黑" w:eastAsia="微软雅黑"/>
          <w:b/>
          <w:i w:val="0"/>
          <w:color w:val="000000"/>
          <w:sz w:val="32"/>
        </w:rPr>
        <w:t>附录 G：彩蛋图鉴（收集用）</w:t>
      </w:r>
    </w:p>
    <w:p w14:paraId="3F629D6E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读完一章，回来在最后一列打勾。集齐 21 个彩蛋 + 3 个挑战，你就是这本书的“图书管理员”。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"/>
        <w:gridCol w:w="1693"/>
        <w:gridCol w:w="2821"/>
        <w:gridCol w:w="2821"/>
        <w:gridCol w:w="1128"/>
      </w:tblGrid>
      <w:tr w14:paraId="7F132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40" w:type="dxa"/>
            <w:shd w:val="clear" w:color="auto" w:fill="D9D9D9"/>
            <w:vAlign w:val="center"/>
          </w:tcPr>
          <w:p w14:paraId="48B379E6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编号</w:t>
            </w:r>
          </w:p>
        </w:tc>
        <w:tc>
          <w:tcPr>
            <w:tcW w:w="1693" w:type="dxa"/>
            <w:shd w:val="clear" w:color="auto" w:fill="D9D9D9"/>
            <w:vAlign w:val="center"/>
          </w:tcPr>
          <w:p w14:paraId="3EFF4F9E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位置</w:t>
            </w:r>
          </w:p>
        </w:tc>
        <w:tc>
          <w:tcPr>
            <w:tcW w:w="2821" w:type="dxa"/>
            <w:shd w:val="clear" w:color="auto" w:fill="D9D9D9"/>
            <w:vAlign w:val="center"/>
          </w:tcPr>
          <w:p w14:paraId="42CB898A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讲的是什么</w:t>
            </w:r>
          </w:p>
        </w:tc>
        <w:tc>
          <w:tcPr>
            <w:tcW w:w="2821" w:type="dxa"/>
            <w:shd w:val="clear" w:color="auto" w:fill="D9D9D9"/>
            <w:vAlign w:val="center"/>
          </w:tcPr>
          <w:p w14:paraId="47E944AC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一句话线索</w:t>
            </w:r>
          </w:p>
        </w:tc>
        <w:tc>
          <w:tcPr>
            <w:tcW w:w="1128" w:type="dxa"/>
            <w:shd w:val="clear" w:color="auto" w:fill="D9D9D9"/>
            <w:vAlign w:val="center"/>
          </w:tcPr>
          <w:p w14:paraId="06967A96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已收集</w:t>
            </w:r>
          </w:p>
        </w:tc>
      </w:tr>
      <w:tr w14:paraId="34FF0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40" w:type="dxa"/>
            <w:vAlign w:val="center"/>
          </w:tcPr>
          <w:p w14:paraId="65BC29CC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E01</w:t>
            </w:r>
          </w:p>
        </w:tc>
        <w:tc>
          <w:tcPr>
            <w:tcW w:w="1693" w:type="dxa"/>
            <w:vAlign w:val="center"/>
          </w:tcPr>
          <w:p w14:paraId="34686DD0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0x01 行号</w:t>
            </w:r>
          </w:p>
        </w:tc>
        <w:tc>
          <w:tcPr>
            <w:tcW w:w="2821" w:type="dxa"/>
            <w:vAlign w:val="center"/>
          </w:tcPr>
          <w:p w14:paraId="670277E1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世界上第一只 bug</w:t>
            </w:r>
          </w:p>
        </w:tc>
        <w:tc>
          <w:tcPr>
            <w:tcW w:w="2821" w:type="dxa"/>
            <w:vAlign w:val="center"/>
          </w:tcPr>
          <w:p w14:paraId="1E964F5B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继电器里的飞蛾</w:t>
            </w:r>
          </w:p>
        </w:tc>
        <w:tc>
          <w:tcPr>
            <w:tcW w:w="1128" w:type="dxa"/>
            <w:vAlign w:val="center"/>
          </w:tcPr>
          <w:p w14:paraId="3F7D4862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☐</w:t>
            </w:r>
          </w:p>
        </w:tc>
      </w:tr>
      <w:tr w14:paraId="6D2D1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40" w:type="dxa"/>
            <w:vAlign w:val="center"/>
          </w:tcPr>
          <w:p w14:paraId="1F03A24B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E02</w:t>
            </w:r>
          </w:p>
        </w:tc>
        <w:tc>
          <w:tcPr>
            <w:tcW w:w="1693" w:type="dxa"/>
            <w:vAlign w:val="center"/>
          </w:tcPr>
          <w:p w14:paraId="38FB0F51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0x02 变量</w:t>
            </w:r>
          </w:p>
        </w:tc>
        <w:tc>
          <w:tcPr>
            <w:tcW w:w="2821" w:type="dxa"/>
            <w:vAlign w:val="center"/>
          </w:tcPr>
          <w:p w14:paraId="5EF2AE52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为什么叫“浮点”</w:t>
            </w:r>
          </w:p>
        </w:tc>
        <w:tc>
          <w:tcPr>
            <w:tcW w:w="2821" w:type="dxa"/>
            <w:vAlign w:val="center"/>
          </w:tcPr>
          <w:p w14:paraId="26EEC012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别用 = 比小数</w:t>
            </w:r>
          </w:p>
        </w:tc>
        <w:tc>
          <w:tcPr>
            <w:tcW w:w="1128" w:type="dxa"/>
            <w:vAlign w:val="center"/>
          </w:tcPr>
          <w:p w14:paraId="10B7A76D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☐</w:t>
            </w:r>
          </w:p>
        </w:tc>
      </w:tr>
      <w:tr w14:paraId="02691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40" w:type="dxa"/>
            <w:vAlign w:val="center"/>
          </w:tcPr>
          <w:p w14:paraId="481F3343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E03</w:t>
            </w:r>
          </w:p>
        </w:tc>
        <w:tc>
          <w:tcPr>
            <w:tcW w:w="1693" w:type="dxa"/>
            <w:vAlign w:val="center"/>
          </w:tcPr>
          <w:p w14:paraId="7B443BF6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0x03 运算符</w:t>
            </w:r>
          </w:p>
        </w:tc>
        <w:tc>
          <w:tcPr>
            <w:tcW w:w="2821" w:type="dxa"/>
            <w:vAlign w:val="center"/>
          </w:tcPr>
          <w:p w14:paraId="291C25B5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早期没有 and/or</w:t>
            </w:r>
          </w:p>
        </w:tc>
        <w:tc>
          <w:tcPr>
            <w:tcW w:w="2821" w:type="dxa"/>
            <w:vAlign w:val="center"/>
          </w:tcPr>
          <w:p w14:paraId="75006465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乘加逻辑的老写法</w:t>
            </w:r>
          </w:p>
        </w:tc>
        <w:tc>
          <w:tcPr>
            <w:tcW w:w="1128" w:type="dxa"/>
            <w:vAlign w:val="center"/>
          </w:tcPr>
          <w:p w14:paraId="5D6EEC97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☐</w:t>
            </w:r>
          </w:p>
        </w:tc>
      </w:tr>
      <w:tr w14:paraId="35AA5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40" w:type="dxa"/>
            <w:vAlign w:val="center"/>
          </w:tcPr>
          <w:p w14:paraId="07059936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E04</w:t>
            </w:r>
          </w:p>
        </w:tc>
        <w:tc>
          <w:tcPr>
            <w:tcW w:w="1693" w:type="dxa"/>
            <w:vAlign w:val="center"/>
          </w:tcPr>
          <w:p w14:paraId="5B5254E7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0x03 运算符</w:t>
            </w:r>
          </w:p>
        </w:tc>
        <w:tc>
          <w:tcPr>
            <w:tcW w:w="2821" w:type="dxa"/>
            <w:vAlign w:val="center"/>
          </w:tcPr>
          <w:p w14:paraId="08F0F08A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真随机</w:t>
            </w:r>
          </w:p>
        </w:tc>
        <w:tc>
          <w:tcPr>
            <w:tcW w:w="2821" w:type="dxa"/>
            <w:vAlign w:val="center"/>
          </w:tcPr>
          <w:p w14:paraId="46411D1B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芯片抓热噪声</w:t>
            </w:r>
          </w:p>
        </w:tc>
        <w:tc>
          <w:tcPr>
            <w:tcW w:w="1128" w:type="dxa"/>
            <w:vAlign w:val="center"/>
          </w:tcPr>
          <w:p w14:paraId="1040F731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☐</w:t>
            </w:r>
          </w:p>
        </w:tc>
      </w:tr>
      <w:tr w14:paraId="0D7B0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40" w:type="dxa"/>
            <w:vAlign w:val="center"/>
          </w:tcPr>
          <w:p w14:paraId="4BC50C38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E05</w:t>
            </w:r>
          </w:p>
        </w:tc>
        <w:tc>
          <w:tcPr>
            <w:tcW w:w="1693" w:type="dxa"/>
            <w:vAlign w:val="center"/>
          </w:tcPr>
          <w:p w14:paraId="156B0700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0x11 input</w:t>
            </w:r>
          </w:p>
        </w:tc>
        <w:tc>
          <w:tcPr>
            <w:tcW w:w="2821" w:type="dxa"/>
            <w:vAlign w:val="center"/>
          </w:tcPr>
          <w:p w14:paraId="7559C91D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最早的聊天程序</w:t>
            </w:r>
          </w:p>
        </w:tc>
        <w:tc>
          <w:tcPr>
            <w:tcW w:w="2821" w:type="dxa"/>
            <w:vAlign w:val="center"/>
          </w:tcPr>
          <w:p w14:paraId="050F19FB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ELIZA</w:t>
            </w:r>
          </w:p>
        </w:tc>
        <w:tc>
          <w:tcPr>
            <w:tcW w:w="1128" w:type="dxa"/>
            <w:vAlign w:val="center"/>
          </w:tcPr>
          <w:p w14:paraId="5D7BD6E9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☐</w:t>
            </w:r>
          </w:p>
        </w:tc>
      </w:tr>
      <w:tr w14:paraId="59019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40" w:type="dxa"/>
            <w:vAlign w:val="center"/>
          </w:tcPr>
          <w:p w14:paraId="02C4B678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E06</w:t>
            </w:r>
          </w:p>
        </w:tc>
        <w:tc>
          <w:tcPr>
            <w:tcW w:w="1693" w:type="dxa"/>
            <w:vAlign w:val="center"/>
          </w:tcPr>
          <w:p w14:paraId="4A1727D5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0x12 if</w:t>
            </w:r>
          </w:p>
        </w:tc>
        <w:tc>
          <w:tcPr>
            <w:tcW w:w="2821" w:type="dxa"/>
            <w:vAlign w:val="center"/>
          </w:tcPr>
          <w:p w14:paraId="07289FA4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AI 会“作弊”</w:t>
            </w:r>
          </w:p>
        </w:tc>
        <w:tc>
          <w:tcPr>
            <w:tcW w:w="2821" w:type="dxa"/>
            <w:vAlign w:val="center"/>
          </w:tcPr>
          <w:p w14:paraId="442EC9DB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深蓝的一步棋</w:t>
            </w:r>
          </w:p>
        </w:tc>
        <w:tc>
          <w:tcPr>
            <w:tcW w:w="1128" w:type="dxa"/>
            <w:vAlign w:val="center"/>
          </w:tcPr>
          <w:p w14:paraId="2EE1B01A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☐</w:t>
            </w:r>
          </w:p>
        </w:tc>
      </w:tr>
      <w:tr w14:paraId="447DC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40" w:type="dxa"/>
            <w:vAlign w:val="center"/>
          </w:tcPr>
          <w:p w14:paraId="77FF42C9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E07</w:t>
            </w:r>
          </w:p>
        </w:tc>
        <w:tc>
          <w:tcPr>
            <w:tcW w:w="1693" w:type="dxa"/>
            <w:vAlign w:val="center"/>
          </w:tcPr>
          <w:p w14:paraId="07017CFD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0x21 for</w:t>
            </w:r>
          </w:p>
        </w:tc>
        <w:tc>
          <w:tcPr>
            <w:tcW w:w="2821" w:type="dxa"/>
            <w:vAlign w:val="center"/>
          </w:tcPr>
          <w:p w14:paraId="38A618D9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循环变量为什么叫 i</w:t>
            </w:r>
          </w:p>
        </w:tc>
        <w:tc>
          <w:tcPr>
            <w:tcW w:w="2821" w:type="dxa"/>
            <w:vAlign w:val="center"/>
          </w:tcPr>
          <w:p w14:paraId="261723CD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FORTRAN 的工号</w:t>
            </w:r>
          </w:p>
        </w:tc>
        <w:tc>
          <w:tcPr>
            <w:tcW w:w="1128" w:type="dxa"/>
            <w:vAlign w:val="center"/>
          </w:tcPr>
          <w:p w14:paraId="09CFBAFF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☐</w:t>
            </w:r>
          </w:p>
        </w:tc>
      </w:tr>
      <w:tr w14:paraId="0EB18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40" w:type="dxa"/>
            <w:vAlign w:val="center"/>
          </w:tcPr>
          <w:p w14:paraId="3ED0FA26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E08</w:t>
            </w:r>
          </w:p>
        </w:tc>
        <w:tc>
          <w:tcPr>
            <w:tcW w:w="1693" w:type="dxa"/>
            <w:vAlign w:val="center"/>
          </w:tcPr>
          <w:p w14:paraId="5F9D3ECD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0x21 for</w:t>
            </w:r>
          </w:p>
        </w:tc>
        <w:tc>
          <w:tcPr>
            <w:tcW w:w="2821" w:type="dxa"/>
            <w:vAlign w:val="center"/>
          </w:tcPr>
          <w:p w14:paraId="22C80CF1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高斯的快捷方式</w:t>
            </w:r>
          </w:p>
        </w:tc>
        <w:tc>
          <w:tcPr>
            <w:tcW w:w="2821" w:type="dxa"/>
            <w:vAlign w:val="center"/>
          </w:tcPr>
          <w:p w14:paraId="2FFBD6DB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首尾配对 101×50</w:t>
            </w:r>
          </w:p>
        </w:tc>
        <w:tc>
          <w:tcPr>
            <w:tcW w:w="1128" w:type="dxa"/>
            <w:vAlign w:val="center"/>
          </w:tcPr>
          <w:p w14:paraId="724D23FB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☐</w:t>
            </w:r>
          </w:p>
        </w:tc>
      </w:tr>
      <w:tr w14:paraId="4134A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40" w:type="dxa"/>
            <w:vAlign w:val="center"/>
          </w:tcPr>
          <w:p w14:paraId="2AC88B1E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E09</w:t>
            </w:r>
          </w:p>
        </w:tc>
        <w:tc>
          <w:tcPr>
            <w:tcW w:w="1693" w:type="dxa"/>
            <w:vAlign w:val="center"/>
          </w:tcPr>
          <w:p w14:paraId="1BFC1C09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0x22 while</w:t>
            </w:r>
          </w:p>
        </w:tc>
        <w:tc>
          <w:tcPr>
            <w:tcW w:w="2821" w:type="dxa"/>
            <w:vAlign w:val="center"/>
          </w:tcPr>
          <w:p w14:paraId="13989EF5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电磁炉同款设计</w:t>
            </w:r>
          </w:p>
        </w:tc>
        <w:tc>
          <w:tcPr>
            <w:tcW w:w="2821" w:type="dxa"/>
            <w:vAlign w:val="center"/>
          </w:tcPr>
          <w:p w14:paraId="3894AB13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干烧断电哲学</w:t>
            </w:r>
          </w:p>
        </w:tc>
        <w:tc>
          <w:tcPr>
            <w:tcW w:w="1128" w:type="dxa"/>
            <w:vAlign w:val="center"/>
          </w:tcPr>
          <w:p w14:paraId="22D2BA82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☐</w:t>
            </w:r>
          </w:p>
        </w:tc>
      </w:tr>
      <w:tr w14:paraId="55158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40" w:type="dxa"/>
            <w:vAlign w:val="center"/>
          </w:tcPr>
          <w:p w14:paraId="3AFD9DB9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E10</w:t>
            </w:r>
          </w:p>
        </w:tc>
        <w:tc>
          <w:tcPr>
            <w:tcW w:w="1693" w:type="dxa"/>
            <w:vAlign w:val="center"/>
          </w:tcPr>
          <w:p w14:paraId="78E3AB9F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0x31 字符串</w:t>
            </w:r>
          </w:p>
        </w:tc>
        <w:tc>
          <w:tcPr>
            <w:tcW w:w="2821" w:type="dxa"/>
            <w:vAlign w:val="center"/>
          </w:tcPr>
          <w:p w14:paraId="1DD7D493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ASCII 是 1963 年的</w:t>
            </w:r>
          </w:p>
        </w:tc>
        <w:tc>
          <w:tcPr>
            <w:tcW w:w="2821" w:type="dxa"/>
            <w:vAlign w:val="center"/>
          </w:tcPr>
          <w:p w14:paraId="179991E3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大小写差 32</w:t>
            </w:r>
          </w:p>
        </w:tc>
        <w:tc>
          <w:tcPr>
            <w:tcW w:w="1128" w:type="dxa"/>
            <w:vAlign w:val="center"/>
          </w:tcPr>
          <w:p w14:paraId="543B5A02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☐</w:t>
            </w:r>
          </w:p>
        </w:tc>
      </w:tr>
      <w:tr w14:paraId="4279E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40" w:type="dxa"/>
            <w:vAlign w:val="center"/>
          </w:tcPr>
          <w:p w14:paraId="68EBFA11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E11</w:t>
            </w:r>
          </w:p>
        </w:tc>
        <w:tc>
          <w:tcPr>
            <w:tcW w:w="1693" w:type="dxa"/>
            <w:vAlign w:val="center"/>
          </w:tcPr>
          <w:p w14:paraId="64382A12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0x41 绘图</w:t>
            </w:r>
          </w:p>
        </w:tc>
        <w:tc>
          <w:tcPr>
            <w:tcW w:w="2821" w:type="dxa"/>
            <w:vAlign w:val="center"/>
          </w:tcPr>
          <w:p w14:paraId="3410E0A8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直线的算法</w:t>
            </w:r>
          </w:p>
        </w:tc>
        <w:tc>
          <w:tcPr>
            <w:tcW w:w="2821" w:type="dxa"/>
            <w:vAlign w:val="center"/>
          </w:tcPr>
          <w:p w14:paraId="54D49BD7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1962 年的 Bresenham</w:t>
            </w:r>
          </w:p>
        </w:tc>
        <w:tc>
          <w:tcPr>
            <w:tcW w:w="1128" w:type="dxa"/>
            <w:vAlign w:val="center"/>
          </w:tcPr>
          <w:p w14:paraId="64BFAF29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☐</w:t>
            </w:r>
          </w:p>
        </w:tc>
      </w:tr>
      <w:tr w14:paraId="332B5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40" w:type="dxa"/>
            <w:vAlign w:val="center"/>
          </w:tcPr>
          <w:p w14:paraId="57EFD838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E12</w:t>
            </w:r>
          </w:p>
        </w:tc>
        <w:tc>
          <w:tcPr>
            <w:tcW w:w="1693" w:type="dxa"/>
            <w:vAlign w:val="center"/>
          </w:tcPr>
          <w:p w14:paraId="3B976A38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0x61 网络</w:t>
            </w:r>
          </w:p>
        </w:tc>
        <w:tc>
          <w:tcPr>
            <w:tcW w:w="2821" w:type="dxa"/>
            <w:vAlign w:val="center"/>
          </w:tcPr>
          <w:p w14:paraId="6EA40E90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404 是房间号吗</w:t>
            </w:r>
          </w:p>
        </w:tc>
        <w:tc>
          <w:tcPr>
            <w:tcW w:w="2821" w:type="dxa"/>
            <w:vAlign w:val="center"/>
          </w:tcPr>
          <w:p w14:paraId="623175CB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都市传说</w:t>
            </w:r>
          </w:p>
        </w:tc>
        <w:tc>
          <w:tcPr>
            <w:tcW w:w="1128" w:type="dxa"/>
            <w:vAlign w:val="center"/>
          </w:tcPr>
          <w:p w14:paraId="4965953D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☐</w:t>
            </w:r>
          </w:p>
        </w:tc>
      </w:tr>
      <w:tr w14:paraId="08E8F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40" w:type="dxa"/>
            <w:vAlign w:val="center"/>
          </w:tcPr>
          <w:p w14:paraId="4A4CEEDD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E13</w:t>
            </w:r>
          </w:p>
        </w:tc>
        <w:tc>
          <w:tcPr>
            <w:tcW w:w="1693" w:type="dxa"/>
            <w:vAlign w:val="center"/>
          </w:tcPr>
          <w:p w14:paraId="5E7C6542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0x62 声音</w:t>
            </w:r>
          </w:p>
        </w:tc>
        <w:tc>
          <w:tcPr>
            <w:tcW w:w="2821" w:type="dxa"/>
            <w:vAlign w:val="center"/>
          </w:tcPr>
          <w:p w14:paraId="250A56C6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16kHz 是什么音质</w:t>
            </w:r>
          </w:p>
        </w:tc>
        <w:tc>
          <w:tcPr>
            <w:tcW w:w="2821" w:type="dxa"/>
            <w:vAlign w:val="center"/>
          </w:tcPr>
          <w:p w14:paraId="65A23D3E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电话是 8kHz</w:t>
            </w:r>
          </w:p>
        </w:tc>
        <w:tc>
          <w:tcPr>
            <w:tcW w:w="1128" w:type="dxa"/>
            <w:vAlign w:val="center"/>
          </w:tcPr>
          <w:p w14:paraId="0129EC9D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☐</w:t>
            </w:r>
          </w:p>
        </w:tc>
      </w:tr>
      <w:tr w14:paraId="40559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40" w:type="dxa"/>
            <w:vAlign w:val="center"/>
          </w:tcPr>
          <w:p w14:paraId="4F1127E0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E14</w:t>
            </w:r>
          </w:p>
        </w:tc>
        <w:tc>
          <w:tcPr>
            <w:tcW w:w="1693" w:type="dxa"/>
            <w:vAlign w:val="center"/>
          </w:tcPr>
          <w:p w14:paraId="126D6DC6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0x01 print</w:t>
            </w:r>
          </w:p>
        </w:tc>
        <w:tc>
          <w:tcPr>
            <w:tcW w:w="2821" w:type="dxa"/>
            <w:vAlign w:val="center"/>
          </w:tcPr>
          <w:p w14:paraId="22380B0C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memoria 是拉丁词</w:t>
            </w:r>
          </w:p>
        </w:tc>
        <w:tc>
          <w:tcPr>
            <w:tcW w:w="2821" w:type="dxa"/>
            <w:vAlign w:val="center"/>
          </w:tcPr>
          <w:p w14:paraId="48CFB8E9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记忆的意思</w:t>
            </w:r>
          </w:p>
        </w:tc>
        <w:tc>
          <w:tcPr>
            <w:tcW w:w="1128" w:type="dxa"/>
            <w:vAlign w:val="center"/>
          </w:tcPr>
          <w:p w14:paraId="4C4A7426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☐</w:t>
            </w:r>
          </w:p>
        </w:tc>
      </w:tr>
      <w:tr w14:paraId="6BC13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40" w:type="dxa"/>
            <w:vAlign w:val="center"/>
          </w:tcPr>
          <w:p w14:paraId="3444C416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E15</w:t>
            </w:r>
          </w:p>
        </w:tc>
        <w:tc>
          <w:tcPr>
            <w:tcW w:w="1693" w:type="dxa"/>
            <w:vAlign w:val="center"/>
          </w:tcPr>
          <w:p w14:paraId="6B561204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0x31 字符串</w:t>
            </w:r>
          </w:p>
        </w:tc>
        <w:tc>
          <w:tcPr>
            <w:tcW w:w="2821" w:type="dxa"/>
            <w:vAlign w:val="center"/>
          </w:tcPr>
          <w:p w14:paraId="0F610E87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串当背包的出处</w:t>
            </w:r>
          </w:p>
        </w:tc>
        <w:tc>
          <w:tcPr>
            <w:tcW w:w="2821" w:type="dxa"/>
            <w:vAlign w:val="center"/>
          </w:tcPr>
          <w:p w14:paraId="471AF0A9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string packing</w:t>
            </w:r>
          </w:p>
        </w:tc>
        <w:tc>
          <w:tcPr>
            <w:tcW w:w="1128" w:type="dxa"/>
            <w:vAlign w:val="center"/>
          </w:tcPr>
          <w:p w14:paraId="392450C5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☐</w:t>
            </w:r>
          </w:p>
        </w:tc>
      </w:tr>
      <w:tr w14:paraId="25976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40" w:type="dxa"/>
            <w:vAlign w:val="center"/>
          </w:tcPr>
          <w:p w14:paraId="0902676D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E16</w:t>
            </w:r>
          </w:p>
        </w:tc>
        <w:tc>
          <w:tcPr>
            <w:tcW w:w="1693" w:type="dxa"/>
            <w:vAlign w:val="center"/>
          </w:tcPr>
          <w:p w14:paraId="08F5056F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0x41 绘图</w:t>
            </w:r>
          </w:p>
        </w:tc>
        <w:tc>
          <w:tcPr>
            <w:tcW w:w="2821" w:type="dxa"/>
            <w:vAlign w:val="center"/>
          </w:tcPr>
          <w:p w14:paraId="153DAC3D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屏幕是长个子的</w:t>
            </w:r>
          </w:p>
        </w:tc>
        <w:tc>
          <w:tcPr>
            <w:tcW w:w="2821" w:type="dxa"/>
            <w:vAlign w:val="center"/>
          </w:tcPr>
          <w:p w14:paraId="740AAA96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320×240 老坐标</w:t>
            </w:r>
          </w:p>
        </w:tc>
        <w:tc>
          <w:tcPr>
            <w:tcW w:w="1128" w:type="dxa"/>
            <w:vAlign w:val="center"/>
          </w:tcPr>
          <w:p w14:paraId="2E0393F1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☐</w:t>
            </w:r>
          </w:p>
        </w:tc>
      </w:tr>
      <w:tr w14:paraId="4E545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40" w:type="dxa"/>
            <w:vAlign w:val="center"/>
          </w:tcPr>
          <w:p w14:paraId="510989D7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E17</w:t>
            </w:r>
          </w:p>
        </w:tc>
        <w:tc>
          <w:tcPr>
            <w:tcW w:w="1693" w:type="dxa"/>
            <w:vAlign w:val="center"/>
          </w:tcPr>
          <w:p w14:paraId="6D58616D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0x51 gosub</w:t>
            </w:r>
          </w:p>
        </w:tc>
        <w:tc>
          <w:tcPr>
            <w:tcW w:w="2821" w:type="dxa"/>
            <w:vAlign w:val="center"/>
          </w:tcPr>
          <w:p w14:paraId="0414BC9A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return 的记性本</w:t>
            </w:r>
          </w:p>
        </w:tc>
        <w:tc>
          <w:tcPr>
            <w:tcW w:w="2821" w:type="dxa"/>
            <w:vAlign w:val="center"/>
          </w:tcPr>
          <w:p w14:paraId="1A8ADA08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栈</w:t>
            </w:r>
          </w:p>
        </w:tc>
        <w:tc>
          <w:tcPr>
            <w:tcW w:w="1128" w:type="dxa"/>
            <w:vAlign w:val="center"/>
          </w:tcPr>
          <w:p w14:paraId="3EA0ADD4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☐</w:t>
            </w:r>
          </w:p>
        </w:tc>
      </w:tr>
      <w:tr w14:paraId="261FA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40" w:type="dxa"/>
            <w:vAlign w:val="center"/>
          </w:tcPr>
          <w:p w14:paraId="047B2279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E18</w:t>
            </w:r>
          </w:p>
        </w:tc>
        <w:tc>
          <w:tcPr>
            <w:tcW w:w="1693" w:type="dxa"/>
            <w:vAlign w:val="center"/>
          </w:tcPr>
          <w:p w14:paraId="3D60D4B8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0x61 网络</w:t>
            </w:r>
          </w:p>
        </w:tc>
        <w:tc>
          <w:tcPr>
            <w:tcW w:w="2821" w:type="dxa"/>
            <w:vAlign w:val="center"/>
          </w:tcPr>
          <w:p w14:paraId="2F485D5D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状态码是一套暗号</w:t>
            </w:r>
          </w:p>
        </w:tc>
        <w:tc>
          <w:tcPr>
            <w:tcW w:w="2821" w:type="dxa"/>
            <w:vAlign w:val="center"/>
          </w:tcPr>
          <w:p w14:paraId="2B0AF3B4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4 怪自己 5 怪对方</w:t>
            </w:r>
          </w:p>
        </w:tc>
        <w:tc>
          <w:tcPr>
            <w:tcW w:w="1128" w:type="dxa"/>
            <w:vAlign w:val="center"/>
          </w:tcPr>
          <w:p w14:paraId="203A6263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☐</w:t>
            </w:r>
          </w:p>
        </w:tc>
      </w:tr>
      <w:tr w14:paraId="64158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40" w:type="dxa"/>
            <w:vAlign w:val="center"/>
          </w:tcPr>
          <w:p w14:paraId="24FCF5E6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E19</w:t>
            </w:r>
          </w:p>
        </w:tc>
        <w:tc>
          <w:tcPr>
            <w:tcW w:w="1693" w:type="dxa"/>
            <w:vAlign w:val="center"/>
          </w:tcPr>
          <w:p w14:paraId="6D51DC1F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0x71 硬件</w:t>
            </w:r>
          </w:p>
        </w:tc>
        <w:tc>
          <w:tcPr>
            <w:tcW w:w="2821" w:type="dxa"/>
            <w:vAlign w:val="center"/>
          </w:tcPr>
          <w:p w14:paraId="6CEA8C62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重启是过劳疗法</w:t>
            </w:r>
          </w:p>
        </w:tc>
        <w:tc>
          <w:tcPr>
            <w:tcW w:w="2821" w:type="dxa"/>
            <w:vAlign w:val="center"/>
          </w:tcPr>
          <w:p w14:paraId="304F9150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关机睡一觉</w:t>
            </w:r>
          </w:p>
        </w:tc>
        <w:tc>
          <w:tcPr>
            <w:tcW w:w="1128" w:type="dxa"/>
            <w:vAlign w:val="center"/>
          </w:tcPr>
          <w:p w14:paraId="2B008E42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☐</w:t>
            </w:r>
          </w:p>
        </w:tc>
      </w:tr>
      <w:tr w14:paraId="08B80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40" w:type="dxa"/>
            <w:vAlign w:val="center"/>
          </w:tcPr>
          <w:p w14:paraId="7B2143B4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E20</w:t>
            </w:r>
          </w:p>
        </w:tc>
        <w:tc>
          <w:tcPr>
            <w:tcW w:w="1693" w:type="dxa"/>
            <w:vAlign w:val="center"/>
          </w:tcPr>
          <w:p w14:paraId="1390726C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0x72 保命</w:t>
            </w:r>
          </w:p>
        </w:tc>
        <w:tc>
          <w:tcPr>
            <w:tcW w:w="2821" w:type="dxa"/>
            <w:vAlign w:val="center"/>
          </w:tcPr>
          <w:p w14:paraId="2817FE82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为什么是十万步</w:t>
            </w:r>
          </w:p>
        </w:tc>
        <w:tc>
          <w:tcPr>
            <w:tcW w:w="2821" w:type="dxa"/>
            <w:vAlign w:val="center"/>
          </w:tcPr>
          <w:p w14:paraId="4FC3144F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放过正常人拦下疯子</w:t>
            </w:r>
          </w:p>
        </w:tc>
        <w:tc>
          <w:tcPr>
            <w:tcW w:w="1128" w:type="dxa"/>
            <w:vAlign w:val="center"/>
          </w:tcPr>
          <w:p w14:paraId="0559749B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☐</w:t>
            </w:r>
          </w:p>
        </w:tc>
      </w:tr>
      <w:tr w14:paraId="15BC3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40" w:type="dxa"/>
            <w:vAlign w:val="center"/>
          </w:tcPr>
          <w:p w14:paraId="4C3A31E7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E21</w:t>
            </w:r>
          </w:p>
        </w:tc>
        <w:tc>
          <w:tcPr>
            <w:tcW w:w="1693" w:type="dxa"/>
            <w:vAlign w:val="center"/>
          </w:tcPr>
          <w:p w14:paraId="07FB5F92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0x83 综合项目</w:t>
            </w:r>
          </w:p>
        </w:tc>
        <w:tc>
          <w:tcPr>
            <w:tcW w:w="2821" w:type="dxa"/>
            <w:vAlign w:val="center"/>
          </w:tcPr>
          <w:p w14:paraId="1B899AE4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三个项目是一条路</w:t>
            </w:r>
          </w:p>
        </w:tc>
        <w:tc>
          <w:tcPr>
            <w:tcW w:w="2821" w:type="dxa"/>
            <w:vAlign w:val="center"/>
          </w:tcPr>
          <w:p w14:paraId="01BE13BC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逻辑 · 画面 · 网络</w:t>
            </w:r>
          </w:p>
        </w:tc>
        <w:tc>
          <w:tcPr>
            <w:tcW w:w="1128" w:type="dxa"/>
            <w:vAlign w:val="center"/>
          </w:tcPr>
          <w:p w14:paraId="63560C78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☐</w:t>
            </w:r>
          </w:p>
        </w:tc>
      </w:tr>
      <w:tr w14:paraId="6DCF9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40" w:type="dxa"/>
            <w:vAlign w:val="center"/>
          </w:tcPr>
          <w:p w14:paraId="2192B44C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C1</w:t>
            </w:r>
          </w:p>
        </w:tc>
        <w:tc>
          <w:tcPr>
            <w:tcW w:w="1693" w:type="dxa"/>
            <w:vAlign w:val="center"/>
          </w:tcPr>
          <w:p w14:paraId="74E193B3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0x41 章末</w:t>
            </w:r>
          </w:p>
        </w:tc>
        <w:tc>
          <w:tcPr>
            <w:tcW w:w="2821" w:type="dxa"/>
            <w:vAlign w:val="center"/>
          </w:tcPr>
          <w:p w14:paraId="66DA40EB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秒表挑战</w:t>
            </w:r>
          </w:p>
        </w:tc>
        <w:tc>
          <w:tcPr>
            <w:tcW w:w="2821" w:type="dxa"/>
            <w:vAlign w:val="center"/>
          </w:tcPr>
          <w:p w14:paraId="33F41B39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会走字的 lbl</w:t>
            </w:r>
          </w:p>
        </w:tc>
        <w:tc>
          <w:tcPr>
            <w:tcW w:w="1128" w:type="dxa"/>
            <w:vAlign w:val="center"/>
          </w:tcPr>
          <w:p w14:paraId="3992E6B6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☐</w:t>
            </w:r>
          </w:p>
        </w:tc>
      </w:tr>
      <w:tr w14:paraId="0AB28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40" w:type="dxa"/>
            <w:vAlign w:val="center"/>
          </w:tcPr>
          <w:p w14:paraId="509D0A17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C2</w:t>
            </w:r>
          </w:p>
        </w:tc>
        <w:tc>
          <w:tcPr>
            <w:tcW w:w="1693" w:type="dxa"/>
            <w:vAlign w:val="center"/>
          </w:tcPr>
          <w:p w14:paraId="4451D0CF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0x61 章末</w:t>
            </w:r>
          </w:p>
        </w:tc>
        <w:tc>
          <w:tcPr>
            <w:tcW w:w="2821" w:type="dxa"/>
            <w:vAlign w:val="center"/>
          </w:tcPr>
          <w:p w14:paraId="57D65E5B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服务器的暗号</w:t>
            </w:r>
          </w:p>
        </w:tc>
        <w:tc>
          <w:tcPr>
            <w:tcW w:w="2821" w:type="dxa"/>
            <w:vAlign w:val="center"/>
          </w:tcPr>
          <w:p w14:paraId="7231F886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联网猜数字</w:t>
            </w:r>
          </w:p>
        </w:tc>
        <w:tc>
          <w:tcPr>
            <w:tcW w:w="1128" w:type="dxa"/>
            <w:vAlign w:val="center"/>
          </w:tcPr>
          <w:p w14:paraId="38CBB0B4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☐</w:t>
            </w:r>
          </w:p>
        </w:tc>
      </w:tr>
      <w:tr w14:paraId="1A7DE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40" w:type="dxa"/>
            <w:vAlign w:val="center"/>
          </w:tcPr>
          <w:p w14:paraId="075CA3FB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C3</w:t>
            </w:r>
          </w:p>
        </w:tc>
        <w:tc>
          <w:tcPr>
            <w:tcW w:w="1693" w:type="dxa"/>
            <w:vAlign w:val="center"/>
          </w:tcPr>
          <w:p w14:paraId="387D8879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0x81 章末</w:t>
            </w:r>
          </w:p>
        </w:tc>
        <w:tc>
          <w:tcPr>
            <w:tcW w:w="2821" w:type="dxa"/>
            <w:vAlign w:val="center"/>
          </w:tcPr>
          <w:p w14:paraId="7C67D890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快枪手认证</w:t>
            </w:r>
          </w:p>
        </w:tc>
        <w:tc>
          <w:tcPr>
            <w:tcW w:w="2821" w:type="dxa"/>
            <w:vAlign w:val="center"/>
          </w:tcPr>
          <w:p w14:paraId="3FCA1742">
            <w:pPr>
              <w:spacing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3 次以内有台词</w:t>
            </w:r>
          </w:p>
        </w:tc>
        <w:tc>
          <w:tcPr>
            <w:tcW w:w="1128" w:type="dxa"/>
            <w:vAlign w:val="center"/>
          </w:tcPr>
          <w:p w14:paraId="19AAAA27">
            <w:pPr>
              <w:spacing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☐</w:t>
            </w:r>
          </w:p>
        </w:tc>
      </w:tr>
    </w:tbl>
    <w:p w14:paraId="6BE1D8D3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 w:val="0"/>
          <w:sz w:val="24"/>
        </w:rPr>
        <w:t>等级：</w:t>
      </w:r>
      <w:r>
        <w:rPr>
          <w:rFonts w:ascii="微软雅黑" w:hAnsi="微软雅黑" w:eastAsia="微软雅黑"/>
          <w:b/>
          <w:i w:val="0"/>
          <w:sz w:val="24"/>
        </w:rPr>
        <w:t>10 个 = 学徒</w:t>
      </w:r>
      <w:r>
        <w:rPr>
          <w:rFonts w:ascii="微软雅黑" w:hAnsi="微软雅黑" w:eastAsia="微软雅黑"/>
          <w:b w:val="0"/>
          <w:i w:val="0"/>
          <w:sz w:val="24"/>
        </w:rPr>
        <w:t>；</w:t>
      </w:r>
      <w:r>
        <w:rPr>
          <w:rFonts w:ascii="微软雅黑" w:hAnsi="微软雅黑" w:eastAsia="微软雅黑"/>
          <w:b/>
          <w:i w:val="0"/>
          <w:sz w:val="24"/>
        </w:rPr>
        <w:t>18 个 = 工匠</w:t>
      </w:r>
      <w:r>
        <w:rPr>
          <w:rFonts w:ascii="微软雅黑" w:hAnsi="微软雅黑" w:eastAsia="微软雅黑"/>
          <w:b w:val="0"/>
          <w:i w:val="0"/>
          <w:sz w:val="24"/>
        </w:rPr>
        <w:t>；</w:t>
      </w:r>
      <w:r>
        <w:rPr>
          <w:rFonts w:ascii="微软雅黑" w:hAnsi="微软雅黑" w:eastAsia="微软雅黑"/>
          <w:b/>
          <w:i w:val="0"/>
          <w:sz w:val="24"/>
        </w:rPr>
        <w:t>24 个全收集 = 图书管理员</w:t>
      </w:r>
      <w:r>
        <w:rPr>
          <w:rFonts w:ascii="微软雅黑" w:hAnsi="微软雅黑" w:eastAsia="微软雅黑"/>
          <w:b w:val="0"/>
          <w:i w:val="0"/>
          <w:sz w:val="24"/>
        </w:rPr>
        <w:t>。留言区写下你的通关感言吧（如果有留言区的话——没有就写给自己看）。</w:t>
      </w:r>
    </w:p>
    <w:p w14:paraId="797B5785">
      <w:pPr>
        <w:spacing w:after="120" w:line="312" w:lineRule="auto"/>
        <w:jc w:val="both"/>
        <w:rPr>
          <w:rFonts w:ascii="微软雅黑" w:hAnsi="微软雅黑" w:eastAsia="微软雅黑"/>
          <w:b w:val="0"/>
          <w:i/>
          <w:sz w:val="24"/>
        </w:rPr>
      </w:pPr>
    </w:p>
    <w:p w14:paraId="1605F3FF">
      <w:pPr>
        <w:spacing w:after="120" w:line="312" w:lineRule="auto"/>
        <w:jc w:val="both"/>
        <w:rPr>
          <w:rFonts w:ascii="微软雅黑" w:hAnsi="微软雅黑" w:eastAsia="微软雅黑"/>
          <w:b w:val="0"/>
          <w:i/>
          <w:sz w:val="24"/>
        </w:rPr>
      </w:pPr>
    </w:p>
    <w:p w14:paraId="7CFC6D28">
      <w:pPr>
        <w:spacing w:after="120" w:line="312" w:lineRule="auto"/>
        <w:jc w:val="both"/>
        <w:rPr>
          <w:rFonts w:ascii="微软雅黑" w:hAnsi="微软雅黑" w:eastAsia="微软雅黑"/>
          <w:b w:val="0"/>
          <w:i/>
          <w:sz w:val="24"/>
        </w:rPr>
      </w:pPr>
    </w:p>
    <w:p w14:paraId="21D9246C">
      <w:pPr>
        <w:spacing w:after="120" w:line="312" w:lineRule="auto"/>
        <w:jc w:val="both"/>
        <w:rPr>
          <w:rFonts w:ascii="微软雅黑" w:hAnsi="微软雅黑" w:eastAsia="微软雅黑"/>
          <w:b w:val="0"/>
          <w:i/>
          <w:sz w:val="24"/>
        </w:rPr>
      </w:pPr>
    </w:p>
    <w:p w14:paraId="5E2FD7D6">
      <w:pPr>
        <w:spacing w:after="120" w:line="312" w:lineRule="auto"/>
        <w:jc w:val="both"/>
        <w:rPr>
          <w:rFonts w:ascii="微软雅黑" w:hAnsi="微软雅黑" w:eastAsia="微软雅黑"/>
          <w:b w:val="0"/>
          <w:i/>
          <w:sz w:val="24"/>
        </w:rPr>
      </w:pPr>
    </w:p>
    <w:p w14:paraId="2456BCD0">
      <w:pPr>
        <w:spacing w:after="120" w:line="312" w:lineRule="auto"/>
        <w:jc w:val="both"/>
        <w:rPr>
          <w:rFonts w:ascii="微软雅黑" w:hAnsi="微软雅黑" w:eastAsia="微软雅黑"/>
          <w:b w:val="0"/>
          <w:i/>
          <w:sz w:val="24"/>
        </w:rPr>
      </w:pPr>
    </w:p>
    <w:p w14:paraId="35CDE31B">
      <w:pPr>
        <w:spacing w:after="120" w:line="312" w:lineRule="auto"/>
        <w:jc w:val="both"/>
        <w:rPr>
          <w:rFonts w:ascii="微软雅黑" w:hAnsi="微软雅黑" w:eastAsia="微软雅黑"/>
          <w:b w:val="0"/>
          <w:i/>
          <w:sz w:val="24"/>
        </w:rPr>
      </w:pPr>
    </w:p>
    <w:p w14:paraId="09C76A87">
      <w:pPr>
        <w:spacing w:after="120" w:line="312" w:lineRule="auto"/>
        <w:jc w:val="both"/>
        <w:rPr>
          <w:rFonts w:ascii="微软雅黑" w:hAnsi="微软雅黑" w:eastAsia="微软雅黑"/>
          <w:b w:val="0"/>
          <w:i/>
          <w:sz w:val="24"/>
        </w:rPr>
      </w:pPr>
    </w:p>
    <w:p w14:paraId="3CA4CA34">
      <w:pPr>
        <w:spacing w:after="120" w:line="312" w:lineRule="auto"/>
        <w:jc w:val="both"/>
        <w:rPr>
          <w:rFonts w:ascii="微软雅黑" w:hAnsi="微软雅黑" w:eastAsia="微软雅黑"/>
          <w:b w:val="0"/>
          <w:i/>
          <w:sz w:val="24"/>
        </w:rPr>
      </w:pPr>
    </w:p>
    <w:p w14:paraId="46E5BDF0">
      <w:pPr>
        <w:spacing w:after="120" w:line="312" w:lineRule="auto"/>
        <w:jc w:val="both"/>
        <w:rPr>
          <w:rFonts w:ascii="微软雅黑" w:hAnsi="微软雅黑" w:eastAsia="微软雅黑"/>
          <w:b w:val="0"/>
          <w:i/>
          <w:sz w:val="24"/>
        </w:rPr>
      </w:pPr>
    </w:p>
    <w:p w14:paraId="6DF20B34">
      <w:pPr>
        <w:spacing w:after="120" w:line="312" w:lineRule="auto"/>
        <w:jc w:val="both"/>
        <w:rPr>
          <w:rFonts w:ascii="微软雅黑" w:hAnsi="微软雅黑" w:eastAsia="微软雅黑"/>
          <w:b w:val="0"/>
          <w:i/>
          <w:sz w:val="24"/>
        </w:rPr>
      </w:pPr>
    </w:p>
    <w:p w14:paraId="29E40973">
      <w:pPr>
        <w:spacing w:after="120" w:line="312" w:lineRule="auto"/>
        <w:jc w:val="both"/>
        <w:rPr>
          <w:rFonts w:ascii="微软雅黑" w:hAnsi="微软雅黑" w:eastAsia="微软雅黑"/>
          <w:b w:val="0"/>
          <w:i/>
          <w:sz w:val="24"/>
        </w:rPr>
      </w:pPr>
    </w:p>
    <w:p w14:paraId="363FB1CA">
      <w:pPr>
        <w:spacing w:after="120" w:line="312" w:lineRule="auto"/>
        <w:jc w:val="both"/>
        <w:rPr>
          <w:rFonts w:ascii="微软雅黑" w:hAnsi="微软雅黑" w:eastAsia="微软雅黑"/>
          <w:b w:val="0"/>
          <w:i/>
          <w:sz w:val="24"/>
        </w:rPr>
      </w:pPr>
    </w:p>
    <w:p w14:paraId="0FD8D4F2">
      <w:pPr>
        <w:spacing w:after="120" w:line="312" w:lineRule="auto"/>
        <w:jc w:val="both"/>
        <w:rPr>
          <w:rFonts w:ascii="微软雅黑" w:hAnsi="微软雅黑" w:eastAsia="微软雅黑"/>
          <w:b w:val="0"/>
          <w:i/>
          <w:sz w:val="24"/>
        </w:rPr>
      </w:pPr>
    </w:p>
    <w:p w14:paraId="60C73200">
      <w:pPr>
        <w:spacing w:after="120" w:line="312" w:lineRule="auto"/>
        <w:jc w:val="both"/>
        <w:rPr>
          <w:rFonts w:ascii="微软雅黑" w:hAnsi="微软雅黑" w:eastAsia="微软雅黑"/>
          <w:b w:val="0"/>
          <w:i/>
          <w:sz w:val="24"/>
        </w:rPr>
      </w:pPr>
    </w:p>
    <w:p w14:paraId="2DB0602B">
      <w:pPr>
        <w:spacing w:after="120" w:line="312" w:lineRule="auto"/>
        <w:jc w:val="both"/>
        <w:rPr>
          <w:rFonts w:ascii="微软雅黑" w:hAnsi="微软雅黑" w:eastAsia="微软雅黑"/>
          <w:b w:val="0"/>
          <w:i/>
          <w:sz w:val="24"/>
        </w:rPr>
      </w:pPr>
    </w:p>
    <w:p w14:paraId="3BE4C34D">
      <w:pPr>
        <w:spacing w:after="120" w:line="312" w:lineRule="auto"/>
        <w:jc w:val="both"/>
        <w:rPr>
          <w:rFonts w:ascii="微软雅黑" w:hAnsi="微软雅黑" w:eastAsia="微软雅黑"/>
          <w:b w:val="0"/>
          <w:i/>
          <w:sz w:val="24"/>
        </w:rPr>
      </w:pPr>
    </w:p>
    <w:p w14:paraId="7D240063">
      <w:pPr>
        <w:spacing w:after="120" w:line="312" w:lineRule="auto"/>
        <w:jc w:val="both"/>
        <w:rPr>
          <w:rFonts w:ascii="微软雅黑" w:hAnsi="微软雅黑" w:eastAsia="微软雅黑"/>
          <w:b w:val="0"/>
          <w:i/>
          <w:sz w:val="24"/>
        </w:rPr>
      </w:pPr>
    </w:p>
    <w:p w14:paraId="5DA67456">
      <w:pPr>
        <w:spacing w:after="120" w:line="312" w:lineRule="auto"/>
        <w:jc w:val="both"/>
        <w:rPr>
          <w:rFonts w:ascii="微软雅黑" w:hAnsi="微软雅黑" w:eastAsia="微软雅黑"/>
          <w:b w:val="0"/>
          <w:i/>
          <w:sz w:val="24"/>
        </w:rPr>
      </w:pPr>
    </w:p>
    <w:p w14:paraId="772FA9FE">
      <w:pPr>
        <w:spacing w:after="120" w:line="312" w:lineRule="auto"/>
        <w:jc w:val="both"/>
      </w:pPr>
      <w:r>
        <w:rPr>
          <w:rFonts w:ascii="微软雅黑" w:hAnsi="微软雅黑" w:eastAsia="微软雅黑"/>
          <w:b w:val="0"/>
          <w:i/>
          <w:sz w:val="24"/>
        </w:rPr>
        <w:t>本书 v4 校对版，与《Memoria BASIC 语言手册》（BASIC-LANGUAGE.md）配套：书负责教，手册负责查。语法以 `components/memoria_basic/` 解释器实现为准。</w:t>
      </w:r>
    </w:p>
    <w:sectPr>
      <w:headerReference r:id="rId7" w:type="default"/>
      <w:footerReference r:id="rId8" w:type="default"/>
      <w:pgSz w:w="12240" w:h="15840"/>
      <w:pgMar w:top="720" w:right="720" w:bottom="720" w:left="720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Kozuka Mincho Pr6N R">
    <w:panose1 w:val="02020400000000000000"/>
    <w:charset w:val="80"/>
    <w:family w:val="auto"/>
    <w:pitch w:val="default"/>
    <w:sig w:usb0="000002D7" w:usb1="2AC71C11" w:usb2="00000012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390288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6C444F">
    <w:pPr>
      <w:pStyle w:val="24"/>
      <w:jc w:val="center"/>
    </w:pPr>
    <w:r>
      <w:rPr>
        <w:rFonts w:ascii="微软雅黑" w:hAnsi="微软雅黑" w:eastAsia="微软雅黑"/>
        <w:b w:val="0"/>
        <w:i w:val="0"/>
        <w:sz w:val="21"/>
      </w:rPr>
      <w:fldChar w:fldCharType="begin"/>
    </w:r>
    <w:r>
      <w:rPr>
        <w:rFonts w:ascii="微软雅黑" w:hAnsi="微软雅黑" w:eastAsia="微软雅黑"/>
        <w:b w:val="0"/>
        <w:i w:val="0"/>
        <w:sz w:val="21"/>
      </w:rPr>
      <w:instrText xml:space="preserve"> PAGE </w:instrText>
    </w:r>
    <w:r>
      <w:rPr>
        <w:rFonts w:ascii="微软雅黑" w:hAnsi="微软雅黑" w:eastAsia="微软雅黑"/>
        <w:b w:val="0"/>
        <w:i w:val="0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12B9A8">
    <w:pPr>
      <w:pStyle w:val="2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E12BAD">
    <w:pPr>
      <w:pStyle w:val="25"/>
      <w:ind w:left="0" w:leftChars="0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multi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D49CB"/>
    <w:rsid w:val="00B12B5B"/>
    <w:rsid w:val="00B47730"/>
    <w:rsid w:val="00CB0664"/>
    <w:rsid w:val="00FC693F"/>
    <w:rsid w:val="03FE41F8"/>
    <w:rsid w:val="04477B9D"/>
    <w:rsid w:val="07CF6364"/>
    <w:rsid w:val="08031F6F"/>
    <w:rsid w:val="0A174451"/>
    <w:rsid w:val="0B802CB3"/>
    <w:rsid w:val="0D2C20FE"/>
    <w:rsid w:val="0E647F77"/>
    <w:rsid w:val="0E6B7704"/>
    <w:rsid w:val="0F3711EC"/>
    <w:rsid w:val="1025050E"/>
    <w:rsid w:val="11705E6E"/>
    <w:rsid w:val="12A3502D"/>
    <w:rsid w:val="12B474D1"/>
    <w:rsid w:val="143120C2"/>
    <w:rsid w:val="14696A03"/>
    <w:rsid w:val="14846080"/>
    <w:rsid w:val="16F72F62"/>
    <w:rsid w:val="175040D3"/>
    <w:rsid w:val="17AA5CD6"/>
    <w:rsid w:val="18743B51"/>
    <w:rsid w:val="1877004D"/>
    <w:rsid w:val="19487651"/>
    <w:rsid w:val="196C1A2A"/>
    <w:rsid w:val="199B54A9"/>
    <w:rsid w:val="1BAB3F72"/>
    <w:rsid w:val="1BBE0A14"/>
    <w:rsid w:val="1C2D3B74"/>
    <w:rsid w:val="1DD64A26"/>
    <w:rsid w:val="1FDB0EA2"/>
    <w:rsid w:val="20915FD7"/>
    <w:rsid w:val="20D752E8"/>
    <w:rsid w:val="22F02621"/>
    <w:rsid w:val="232A5278"/>
    <w:rsid w:val="23FB0F42"/>
    <w:rsid w:val="26F24292"/>
    <w:rsid w:val="27A12F12"/>
    <w:rsid w:val="28FE6071"/>
    <w:rsid w:val="29354D1A"/>
    <w:rsid w:val="29D56D78"/>
    <w:rsid w:val="2A1123B6"/>
    <w:rsid w:val="2A3B6454"/>
    <w:rsid w:val="2BBF69C5"/>
    <w:rsid w:val="2BC74CE2"/>
    <w:rsid w:val="2CF12B82"/>
    <w:rsid w:val="2E2F2B52"/>
    <w:rsid w:val="2E9A1DB4"/>
    <w:rsid w:val="30121555"/>
    <w:rsid w:val="307E058F"/>
    <w:rsid w:val="328518E6"/>
    <w:rsid w:val="3308777A"/>
    <w:rsid w:val="3324010F"/>
    <w:rsid w:val="335D40FC"/>
    <w:rsid w:val="34911A0C"/>
    <w:rsid w:val="381B1E18"/>
    <w:rsid w:val="38D5008E"/>
    <w:rsid w:val="3BC96E07"/>
    <w:rsid w:val="3E48283E"/>
    <w:rsid w:val="3E7569E0"/>
    <w:rsid w:val="3F3B0FCC"/>
    <w:rsid w:val="42C240AE"/>
    <w:rsid w:val="438F517E"/>
    <w:rsid w:val="44516D80"/>
    <w:rsid w:val="4535230A"/>
    <w:rsid w:val="45692AA8"/>
    <w:rsid w:val="4637111A"/>
    <w:rsid w:val="4A882134"/>
    <w:rsid w:val="4AE92C11"/>
    <w:rsid w:val="4B2A11D3"/>
    <w:rsid w:val="4DC5749E"/>
    <w:rsid w:val="4E134219"/>
    <w:rsid w:val="4F693C71"/>
    <w:rsid w:val="51C847D3"/>
    <w:rsid w:val="520B3901"/>
    <w:rsid w:val="52B14344"/>
    <w:rsid w:val="5C0756EA"/>
    <w:rsid w:val="5C110C39"/>
    <w:rsid w:val="5CAC6B74"/>
    <w:rsid w:val="5CC2082D"/>
    <w:rsid w:val="5CD732BB"/>
    <w:rsid w:val="61CA1B71"/>
    <w:rsid w:val="64056CA7"/>
    <w:rsid w:val="644A6558"/>
    <w:rsid w:val="645336B9"/>
    <w:rsid w:val="65AC02DD"/>
    <w:rsid w:val="6862129D"/>
    <w:rsid w:val="69FE2EB5"/>
    <w:rsid w:val="6A3264C7"/>
    <w:rsid w:val="6AE253B1"/>
    <w:rsid w:val="6B1E6A7D"/>
    <w:rsid w:val="6B8C6F93"/>
    <w:rsid w:val="6D576FD3"/>
    <w:rsid w:val="6EA40C64"/>
    <w:rsid w:val="6EAE7079"/>
    <w:rsid w:val="70217D90"/>
    <w:rsid w:val="71661D55"/>
    <w:rsid w:val="72766C0C"/>
    <w:rsid w:val="735949E3"/>
    <w:rsid w:val="762400E1"/>
    <w:rsid w:val="76E06296"/>
    <w:rsid w:val="778A7247"/>
    <w:rsid w:val="78657FA9"/>
    <w:rsid w:val="78D24459"/>
    <w:rsid w:val="7A3C7DD6"/>
    <w:rsid w:val="7AA7375A"/>
    <w:rsid w:val="7ADA1202"/>
    <w:rsid w:val="7D2F2D01"/>
    <w:rsid w:val="7D510FE8"/>
    <w:rsid w:val="7EC16F8B"/>
    <w:rsid w:val="7FC50C44"/>
    <w:rsid w:val="7FDA6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ascii="微软雅黑" w:hAnsi="微软雅黑" w:eastAsia="微软雅黑"/>
      <w:color w:val="000000"/>
      <w:sz w:val="24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36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Block"/>
    <w:basedOn w:val="1"/>
    <w:uiPriority w:val="0"/>
  </w:style>
  <w:style w:type="character" w:customStyle="1" w:styleId="165">
    <w:name w:val="CodeChar"/>
    <w:qFormat/>
    <w:uiPriority w:val="0"/>
    <w:rPr>
      <w:rFonts w:ascii="Consolas" w:hAnsi="Consolas" w:eastAsia="微软雅黑"/>
      <w:sz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118</Pages>
  <Words>15856</Words>
  <Characters>20895</Characters>
  <Lines>0</Lines>
  <Paragraphs>0</Paragraphs>
  <TotalTime>0</TotalTime>
  <ScaleCrop>false</ScaleCrop>
  <LinksUpToDate>false</LinksUpToDate>
  <CharactersWithSpaces>23702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招  财  猫</cp:lastModifiedBy>
  <dcterms:modified xsi:type="dcterms:W3CDTF">2026-10-07T08:54:28Z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eyJoZGlkIjoiYjFiY2ZmOThjYmZiMWUxZjM2NzNjMDRiMmVjYjBiMGEiLCJ1c2VySWQiOiIzNzczODg1MDYifQ==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C058B2839050424E82CEC5A004777A3F_12</vt:lpwstr>
  </property>
</Properties>
</file>